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0" w:type="auto"/>
        <w:tblInd w:w="0" w:type="dxa"/>
        <w:tblLayout w:type="fixed"/>
        <w:tblCellMar>
          <w:top w:w="0" w:type="dxa"/>
          <w:left w:w="108" w:type="dxa"/>
          <w:bottom w:w="0" w:type="dxa"/>
          <w:right w:w="108" w:type="dxa"/>
        </w:tblCellMar>
      </w:tblPr>
      <w:tblGrid>
        <w:gridCol w:w="4320"/>
        <w:gridCol w:w="4320"/>
      </w:tblGrid>
      <w:tr w14:paraId="3BF56E19">
        <w:tblPrEx>
          <w:tblCellMar>
            <w:top w:w="0" w:type="dxa"/>
            <w:left w:w="108" w:type="dxa"/>
            <w:bottom w:w="0" w:type="dxa"/>
            <w:right w:w="108" w:type="dxa"/>
          </w:tblCellMar>
        </w:tblPrEx>
        <w:tc>
          <w:tcPr>
            <w:tcW w:w="4320" w:type="dxa"/>
            <w:tcBorders>
              <w:top w:val="single" w:color="E5E7EB" w:sz="6" w:space="0"/>
              <w:left w:val="single" w:color="E5E7EB" w:sz="6" w:space="0"/>
              <w:bottom w:val="single" w:color="E5E7EB" w:sz="6" w:space="0"/>
              <w:right w:val="single" w:color="E5E7EB" w:sz="6" w:space="0"/>
            </w:tcBorders>
            <w:shd w:val="clear" w:color="auto" w:fill="F3F4F6"/>
            <w:tcMar>
              <w:top w:w="60" w:type="dxa"/>
              <w:left w:w="132" w:type="dxa"/>
              <w:bottom w:w="60" w:type="dxa"/>
              <w:right w:w="132" w:type="dxa"/>
            </w:tcMar>
            <w:vAlign w:val="center"/>
          </w:tcPr>
          <w:p w14:paraId="2A3C9CE3">
            <w:pPr>
              <w:spacing w:before="45" w:after="45" w:line="240" w:lineRule="auto"/>
            </w:pPr>
            <w:r>
              <w:rPr>
                <w:b/>
                <w:color w:val="000000"/>
                <w:sz w:val="18"/>
              </w:rPr>
              <w:t>项目</w:t>
            </w:r>
          </w:p>
        </w:tc>
        <w:tc>
          <w:tcPr>
            <w:tcW w:w="4320" w:type="dxa"/>
            <w:tcBorders>
              <w:top w:val="single" w:color="E5E7EB" w:sz="6" w:space="0"/>
              <w:left w:val="single" w:color="E5E7EB" w:sz="6" w:space="0"/>
              <w:bottom w:val="single" w:color="E5E7EB" w:sz="6" w:space="0"/>
              <w:right w:val="single" w:color="E5E7EB" w:sz="6" w:space="0"/>
            </w:tcBorders>
            <w:shd w:val="clear" w:color="auto" w:fill="F3F4F6"/>
            <w:tcMar>
              <w:top w:w="60" w:type="dxa"/>
              <w:left w:w="132" w:type="dxa"/>
              <w:bottom w:w="60" w:type="dxa"/>
              <w:right w:w="132" w:type="dxa"/>
            </w:tcMar>
            <w:vAlign w:val="center"/>
          </w:tcPr>
          <w:p w14:paraId="725B8475">
            <w:pPr>
              <w:spacing w:before="45" w:after="45" w:line="240" w:lineRule="auto"/>
            </w:pPr>
            <w:r>
              <w:rPr>
                <w:b/>
                <w:color w:val="000000"/>
                <w:sz w:val="18"/>
              </w:rPr>
              <w:t>内容</w:t>
            </w:r>
          </w:p>
        </w:tc>
      </w:tr>
      <w:tr w14:paraId="0D73FB99">
        <w:tblPrEx>
          <w:tblCellMar>
            <w:top w:w="0" w:type="dxa"/>
            <w:left w:w="108" w:type="dxa"/>
            <w:bottom w:w="0" w:type="dxa"/>
            <w:right w:w="108" w:type="dxa"/>
          </w:tblCellMar>
        </w:tblPrEx>
        <w:tc>
          <w:tcPr>
            <w:tcW w:w="840" w:type="dxa"/>
            <w:tcBorders>
              <w:top w:val="single" w:color="E5E7EB" w:sz="6" w:space="0"/>
              <w:left w:val="single" w:color="E5E7EB" w:sz="6" w:space="0"/>
              <w:bottom w:val="single" w:color="E5E7EB" w:sz="6" w:space="0"/>
              <w:right w:val="single" w:color="E5E7EB" w:sz="6" w:space="0"/>
            </w:tcBorders>
            <w:tcMar>
              <w:top w:w="60" w:type="dxa"/>
              <w:left w:w="132" w:type="dxa"/>
              <w:bottom w:w="60" w:type="dxa"/>
              <w:right w:w="132" w:type="dxa"/>
            </w:tcMar>
            <w:vAlign w:val="center"/>
          </w:tcPr>
          <w:p w14:paraId="518D76A5">
            <w:pPr>
              <w:spacing w:before="45" w:after="45" w:line="240" w:lineRule="auto"/>
            </w:pPr>
            <w:r>
              <w:rPr>
                <w:color w:val="000000"/>
                <w:sz w:val="18"/>
              </w:rPr>
              <w:t>密　　级</w:t>
            </w:r>
          </w:p>
        </w:tc>
        <w:tc>
          <w:tcPr>
            <w:tcW w:w="4320" w:type="dxa"/>
            <w:tcBorders>
              <w:top w:val="single" w:color="E5E7EB" w:sz="6" w:space="0"/>
              <w:left w:val="single" w:color="E5E7EB" w:sz="6" w:space="0"/>
              <w:bottom w:val="single" w:color="E5E7EB" w:sz="6" w:space="0"/>
              <w:right w:val="single" w:color="E5E7EB" w:sz="6" w:space="0"/>
            </w:tcBorders>
            <w:tcMar>
              <w:top w:w="60" w:type="dxa"/>
              <w:left w:w="132" w:type="dxa"/>
              <w:bottom w:w="60" w:type="dxa"/>
              <w:right w:w="132" w:type="dxa"/>
            </w:tcMar>
            <w:vAlign w:val="center"/>
          </w:tcPr>
          <w:p w14:paraId="3B0D6F4F">
            <w:pPr>
              <w:spacing w:before="45" w:after="45" w:line="240" w:lineRule="auto"/>
            </w:pPr>
            <w:r>
              <w:rPr>
                <w:color w:val="000000"/>
                <w:sz w:val="18"/>
              </w:rPr>
              <w:t>内部</w:t>
            </w:r>
          </w:p>
        </w:tc>
      </w:tr>
      <w:tr w14:paraId="4159E7CD">
        <w:tblPrEx>
          <w:tblCellMar>
            <w:top w:w="0" w:type="dxa"/>
            <w:left w:w="108" w:type="dxa"/>
            <w:bottom w:w="0" w:type="dxa"/>
            <w:right w:w="108" w:type="dxa"/>
          </w:tblCellMar>
        </w:tblPrEx>
        <w:tc>
          <w:tcPr>
            <w:tcW w:w="840" w:type="dxa"/>
            <w:tcBorders>
              <w:top w:val="single" w:color="E5E7EB" w:sz="6" w:space="0"/>
              <w:left w:val="single" w:color="E5E7EB" w:sz="6" w:space="0"/>
              <w:bottom w:val="single" w:color="E5E7EB" w:sz="6" w:space="0"/>
              <w:right w:val="single" w:color="E5E7EB" w:sz="6" w:space="0"/>
            </w:tcBorders>
            <w:tcMar>
              <w:top w:w="60" w:type="dxa"/>
              <w:left w:w="132" w:type="dxa"/>
              <w:bottom w:w="60" w:type="dxa"/>
              <w:right w:w="132" w:type="dxa"/>
            </w:tcMar>
            <w:vAlign w:val="center"/>
          </w:tcPr>
          <w:p w14:paraId="3587E484">
            <w:pPr>
              <w:spacing w:before="45" w:after="45" w:line="240" w:lineRule="auto"/>
            </w:pPr>
            <w:r>
              <w:rPr>
                <w:color w:val="000000"/>
                <w:sz w:val="18"/>
              </w:rPr>
              <w:t>文档编号</w:t>
            </w:r>
          </w:p>
        </w:tc>
        <w:tc>
          <w:tcPr>
            <w:tcW w:w="4320" w:type="dxa"/>
            <w:tcBorders>
              <w:top w:val="single" w:color="E5E7EB" w:sz="6" w:space="0"/>
              <w:left w:val="single" w:color="E5E7EB" w:sz="6" w:space="0"/>
              <w:bottom w:val="single" w:color="E5E7EB" w:sz="6" w:space="0"/>
              <w:right w:val="single" w:color="E5E7EB" w:sz="6" w:space="0"/>
            </w:tcBorders>
            <w:tcMar>
              <w:top w:w="60" w:type="dxa"/>
              <w:left w:w="132" w:type="dxa"/>
              <w:bottom w:w="60" w:type="dxa"/>
              <w:right w:w="132" w:type="dxa"/>
            </w:tcMar>
            <w:vAlign w:val="center"/>
          </w:tcPr>
          <w:p w14:paraId="39565DD1">
            <w:pPr>
              <w:spacing w:before="45" w:after="45" w:line="240" w:lineRule="auto"/>
            </w:pPr>
            <w:r>
              <w:rPr>
                <w:color w:val="000000"/>
                <w:sz w:val="18"/>
              </w:rPr>
              <w:t>SBAUTH-001</w:t>
            </w:r>
          </w:p>
        </w:tc>
      </w:tr>
      <w:tr w14:paraId="1721F05A">
        <w:tblPrEx>
          <w:tblCellMar>
            <w:top w:w="0" w:type="dxa"/>
            <w:left w:w="108" w:type="dxa"/>
            <w:bottom w:w="0" w:type="dxa"/>
            <w:right w:w="108" w:type="dxa"/>
          </w:tblCellMar>
        </w:tblPrEx>
        <w:tc>
          <w:tcPr>
            <w:tcW w:w="840" w:type="dxa"/>
            <w:tcBorders>
              <w:top w:val="single" w:color="E5E7EB" w:sz="6" w:space="0"/>
              <w:left w:val="single" w:color="E5E7EB" w:sz="6" w:space="0"/>
              <w:bottom w:val="single" w:color="E5E7EB" w:sz="6" w:space="0"/>
              <w:right w:val="single" w:color="E5E7EB" w:sz="6" w:space="0"/>
            </w:tcBorders>
            <w:tcMar>
              <w:top w:w="60" w:type="dxa"/>
              <w:left w:w="132" w:type="dxa"/>
              <w:bottom w:w="60" w:type="dxa"/>
              <w:right w:w="132" w:type="dxa"/>
            </w:tcMar>
            <w:vAlign w:val="center"/>
          </w:tcPr>
          <w:p w14:paraId="311E8B40">
            <w:pPr>
              <w:spacing w:before="45" w:after="45" w:line="240" w:lineRule="auto"/>
            </w:pPr>
            <w:r>
              <w:rPr>
                <w:color w:val="000000"/>
                <w:sz w:val="18"/>
              </w:rPr>
              <w:t>项目编号</w:t>
            </w:r>
          </w:p>
        </w:tc>
        <w:tc>
          <w:tcPr>
            <w:tcW w:w="4320" w:type="dxa"/>
            <w:tcBorders>
              <w:top w:val="single" w:color="E5E7EB" w:sz="6" w:space="0"/>
              <w:left w:val="single" w:color="E5E7EB" w:sz="6" w:space="0"/>
              <w:bottom w:val="single" w:color="E5E7EB" w:sz="6" w:space="0"/>
              <w:right w:val="single" w:color="E5E7EB" w:sz="6" w:space="0"/>
            </w:tcBorders>
            <w:tcMar>
              <w:top w:w="60" w:type="dxa"/>
              <w:left w:w="132" w:type="dxa"/>
              <w:bottom w:w="60" w:type="dxa"/>
              <w:right w:w="132" w:type="dxa"/>
            </w:tcMar>
            <w:vAlign w:val="center"/>
          </w:tcPr>
          <w:p w14:paraId="7BD0DFAD">
            <w:pPr>
              <w:spacing w:before="45" w:after="45" w:line="240" w:lineRule="auto"/>
            </w:pPr>
            <w:r>
              <w:rPr>
                <w:color w:val="000000"/>
                <w:sz w:val="18"/>
              </w:rPr>
              <w:t>SBAUTH</w:t>
            </w:r>
          </w:p>
        </w:tc>
      </w:tr>
    </w:tbl>
    <w:p w14:paraId="0C0E73F5">
      <w:pPr>
        <w:spacing w:before="1080" w:after="216"/>
        <w:jc w:val="center"/>
        <w:rPr>
          <w:rFonts w:hint="eastAsia" w:eastAsia="宋体"/>
          <w:lang w:eastAsia="zh-CN"/>
        </w:rPr>
      </w:pPr>
      <w:r>
        <w:rPr>
          <w:rFonts w:hint="eastAsia" w:ascii="微软雅黑" w:hAnsi="微软雅黑" w:eastAsia="微软雅黑" w:cs="微软雅黑"/>
          <w:color w:val="6B7280"/>
          <w:sz w:val="18"/>
          <w:lang w:eastAsia="zh-CN"/>
        </w:rPr>
        <w:drawing>
          <wp:anchor distT="0" distB="0" distL="114300" distR="114300" simplePos="0" relativeHeight="251659264" behindDoc="0" locked="0" layoutInCell="1" allowOverlap="1">
            <wp:simplePos x="0" y="0"/>
            <wp:positionH relativeFrom="column">
              <wp:posOffset>-81280</wp:posOffset>
            </wp:positionH>
            <wp:positionV relativeFrom="paragraph">
              <wp:posOffset>36830</wp:posOffset>
            </wp:positionV>
            <wp:extent cx="1127760" cy="1127760"/>
            <wp:effectExtent l="0" t="0" r="0" b="0"/>
            <wp:wrapNone/>
            <wp:docPr id="17192550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5026"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27760" cy="1127760"/>
                    </a:xfrm>
                    <a:prstGeom prst="rect">
                      <a:avLst/>
                    </a:prstGeom>
                    <a:noFill/>
                    <a:ln>
                      <a:noFill/>
                    </a:ln>
                  </pic:spPr>
                </pic:pic>
              </a:graphicData>
            </a:graphic>
          </wp:anchor>
        </w:drawing>
      </w:r>
      <w:r>
        <w:rPr>
          <w:rFonts w:hint="eastAsia" w:ascii="微软雅黑" w:hAnsi="微软雅黑" w:eastAsia="微软雅黑" w:cs="微软雅黑"/>
          <w:color w:val="6B7280"/>
          <w:sz w:val="18"/>
          <w:lang w:eastAsia="zh-CN"/>
        </w:rPr>
        <w:t>《信息系统应用开发》课程</w:t>
      </w:r>
    </w:p>
    <w:p w14:paraId="21832784">
      <w:pPr>
        <w:pStyle w:val="31"/>
        <w:spacing w:before="0" w:after="280" w:line="312" w:lineRule="auto"/>
        <w:jc w:val="center"/>
        <w:rPr>
          <w:lang w:eastAsia="zh-CN"/>
        </w:rPr>
      </w:pPr>
      <w:r>
        <w:rPr>
          <w:rFonts w:ascii="微软雅黑" w:hAnsi="微软雅黑" w:eastAsia="微软雅黑" w:cs="微软雅黑"/>
          <w:b w:val="0"/>
          <w:color w:val="000000"/>
          <w:sz w:val="40"/>
        </w:rPr>
        <w:t>基于人脸识别的社保身份认证系统</w:t>
      </w:r>
    </w:p>
    <w:p w14:paraId="3F8FBE8E">
      <w:pPr>
        <w:spacing w:after="1200" w:line="240" w:lineRule="auto"/>
        <w:jc w:val="center"/>
        <w:rPr>
          <w:lang w:eastAsia="zh-CN"/>
        </w:rPr>
      </w:pPr>
      <w:r>
        <w:rPr>
          <w:rFonts w:ascii="微软雅黑" w:hAnsi="微软雅黑" w:eastAsia="微软雅黑" w:cs="微软雅黑"/>
          <w:b w:val="0"/>
          <w:color w:val="000000"/>
          <w:sz w:val="36"/>
        </w:rPr>
        <w:t>项目分析报告</w:t>
      </w:r>
    </w:p>
    <w:tbl>
      <w:tblPr>
        <w:tblStyle w:val="32"/>
        <w:tblW w:w="0" w:type="auto"/>
        <w:jc w:val="center"/>
        <w:tblLayout w:type="fixed"/>
        <w:tblCellMar>
          <w:top w:w="0" w:type="dxa"/>
          <w:left w:w="108" w:type="dxa"/>
          <w:bottom w:w="0" w:type="dxa"/>
          <w:right w:w="108" w:type="dxa"/>
        </w:tblCellMar>
      </w:tblPr>
      <w:tblGrid>
        <w:gridCol w:w="4320"/>
        <w:gridCol w:w="4320"/>
      </w:tblGrid>
      <w:tr w14:paraId="48A84D0A">
        <w:tblPrEx>
          <w:tblCellMar>
            <w:top w:w="0" w:type="dxa"/>
            <w:left w:w="108" w:type="dxa"/>
            <w:bottom w:w="0" w:type="dxa"/>
            <w:right w:w="108" w:type="dxa"/>
          </w:tblCellMar>
        </w:tblPrEx>
        <w:trPr>
          <w:jc w:val="center"/>
        </w:trPr>
        <w:tc>
          <w:tcPr>
            <w:tcW w:w="4320" w:type="dxa"/>
            <w:tcBorders>
              <w:top w:val="single" w:color="E5E7EB" w:sz="6" w:space="0"/>
              <w:left w:val="single" w:color="E5E7EB" w:sz="6" w:space="0"/>
              <w:bottom w:val="single" w:color="E5E7EB" w:sz="6" w:space="0"/>
              <w:right w:val="single" w:color="E5E7EB" w:sz="6" w:space="0"/>
            </w:tcBorders>
            <w:shd w:val="clear" w:color="auto" w:fill="F3F4F6"/>
            <w:tcMar>
              <w:top w:w="84" w:type="dxa"/>
              <w:left w:w="144" w:type="dxa"/>
              <w:bottom w:w="84" w:type="dxa"/>
              <w:right w:w="144" w:type="dxa"/>
            </w:tcMar>
            <w:vAlign w:val="center"/>
          </w:tcPr>
          <w:p w14:paraId="088E31FE">
            <w:pPr>
              <w:spacing w:before="55" w:after="55" w:line="240" w:lineRule="auto"/>
            </w:pPr>
            <w:r>
              <w:rPr>
                <w:b/>
                <w:color w:val="000000"/>
              </w:rPr>
              <w:t>项目</w:t>
            </w:r>
          </w:p>
        </w:tc>
        <w:tc>
          <w:tcPr>
            <w:tcW w:w="4320" w:type="dxa"/>
            <w:tcBorders>
              <w:top w:val="single" w:color="E5E7EB" w:sz="6" w:space="0"/>
              <w:left w:val="single" w:color="E5E7EB" w:sz="6" w:space="0"/>
              <w:bottom w:val="single" w:color="E5E7EB" w:sz="6" w:space="0"/>
              <w:right w:val="single" w:color="E5E7EB" w:sz="6" w:space="0"/>
            </w:tcBorders>
            <w:shd w:val="clear" w:color="auto" w:fill="F3F4F6"/>
            <w:tcMar>
              <w:top w:w="84" w:type="dxa"/>
              <w:left w:w="144" w:type="dxa"/>
              <w:bottom w:w="84" w:type="dxa"/>
              <w:right w:w="144" w:type="dxa"/>
            </w:tcMar>
            <w:vAlign w:val="center"/>
          </w:tcPr>
          <w:p w14:paraId="5220A009">
            <w:pPr>
              <w:spacing w:before="55" w:after="55" w:line="240" w:lineRule="auto"/>
            </w:pPr>
            <w:r>
              <w:rPr>
                <w:b/>
                <w:color w:val="000000"/>
              </w:rPr>
              <w:t>内容</w:t>
            </w:r>
          </w:p>
        </w:tc>
      </w:tr>
      <w:tr w14:paraId="07535ABA">
        <w:tblPrEx>
          <w:tblCellMar>
            <w:top w:w="0" w:type="dxa"/>
            <w:left w:w="108" w:type="dxa"/>
            <w:bottom w:w="0" w:type="dxa"/>
            <w:right w:w="108" w:type="dxa"/>
          </w:tblCellMar>
        </w:tblPrEx>
        <w:trPr>
          <w:jc w:val="center"/>
        </w:trPr>
        <w:tc>
          <w:tcPr>
            <w:tcW w:w="64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7BA05551">
            <w:pPr>
              <w:spacing w:before="55" w:after="55" w:line="240" w:lineRule="auto"/>
            </w:pPr>
            <w:r>
              <w:rPr>
                <w:color w:val="000000"/>
              </w:rPr>
              <w:t>项目名称</w:t>
            </w:r>
          </w:p>
        </w:tc>
        <w:tc>
          <w:tcPr>
            <w:tcW w:w="432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50F5F8B7">
            <w:pPr>
              <w:spacing w:before="55" w:after="55" w:line="240" w:lineRule="auto"/>
            </w:pPr>
            <w:r>
              <w:rPr>
                <w:color w:val="000000"/>
              </w:rPr>
              <w:t>基于人脸识别的社保身份认证系统</w:t>
            </w:r>
          </w:p>
        </w:tc>
      </w:tr>
      <w:tr w14:paraId="13C51979">
        <w:tblPrEx>
          <w:tblCellMar>
            <w:top w:w="0" w:type="dxa"/>
            <w:left w:w="108" w:type="dxa"/>
            <w:bottom w:w="0" w:type="dxa"/>
            <w:right w:w="108" w:type="dxa"/>
          </w:tblCellMar>
        </w:tblPrEx>
        <w:trPr>
          <w:jc w:val="center"/>
        </w:trPr>
        <w:tc>
          <w:tcPr>
            <w:tcW w:w="64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23CC47AC">
            <w:pPr>
              <w:spacing w:before="55" w:after="55" w:line="240" w:lineRule="auto"/>
            </w:pPr>
            <w:r>
              <w:rPr>
                <w:color w:val="000000"/>
              </w:rPr>
              <w:t>所属课程</w:t>
            </w:r>
          </w:p>
        </w:tc>
        <w:tc>
          <w:tcPr>
            <w:tcW w:w="432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6EE64A81">
            <w:pPr>
              <w:spacing w:before="55" w:after="55" w:line="240" w:lineRule="auto"/>
            </w:pPr>
            <w:r>
              <w:rPr>
                <w:color w:val="000000"/>
              </w:rPr>
              <w:t>信息系统应用开发</w:t>
            </w:r>
          </w:p>
        </w:tc>
      </w:tr>
      <w:tr w14:paraId="644FD6D6">
        <w:tblPrEx>
          <w:tblCellMar>
            <w:top w:w="0" w:type="dxa"/>
            <w:left w:w="108" w:type="dxa"/>
            <w:bottom w:w="0" w:type="dxa"/>
            <w:right w:w="108" w:type="dxa"/>
          </w:tblCellMar>
        </w:tblPrEx>
        <w:trPr>
          <w:jc w:val="center"/>
        </w:trPr>
        <w:tc>
          <w:tcPr>
            <w:tcW w:w="64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0B6EEBEF">
            <w:pPr>
              <w:spacing w:before="55" w:after="55" w:line="240" w:lineRule="auto"/>
            </w:pPr>
            <w:r>
              <w:rPr>
                <w:color w:val="000000"/>
              </w:rPr>
              <w:t>文档版本</w:t>
            </w:r>
          </w:p>
        </w:tc>
        <w:tc>
          <w:tcPr>
            <w:tcW w:w="432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395DF369">
            <w:pPr>
              <w:spacing w:before="55" w:after="55" w:line="240" w:lineRule="auto"/>
            </w:pPr>
            <w:r>
              <w:rPr>
                <w:color w:val="000000"/>
              </w:rPr>
              <w:t>V1.0</w:t>
            </w:r>
          </w:p>
        </w:tc>
      </w:tr>
      <w:tr w14:paraId="15A3BBE6">
        <w:tblPrEx>
          <w:tblCellMar>
            <w:top w:w="0" w:type="dxa"/>
            <w:left w:w="108" w:type="dxa"/>
            <w:bottom w:w="0" w:type="dxa"/>
            <w:right w:w="108" w:type="dxa"/>
          </w:tblCellMar>
        </w:tblPrEx>
        <w:trPr>
          <w:jc w:val="center"/>
        </w:trPr>
        <w:tc>
          <w:tcPr>
            <w:tcW w:w="64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65F1CBD2">
            <w:pPr>
              <w:spacing w:before="55" w:after="55" w:line="240" w:lineRule="auto"/>
            </w:pPr>
            <w:r>
              <w:rPr>
                <w:color w:val="000000"/>
              </w:rPr>
              <w:t>创建日期</w:t>
            </w:r>
          </w:p>
        </w:tc>
        <w:tc>
          <w:tcPr>
            <w:tcW w:w="432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08252FB4">
            <w:pPr>
              <w:spacing w:before="55" w:after="55" w:line="240" w:lineRule="auto"/>
              <w:rPr>
                <w:rFonts w:hint="eastAsia" w:eastAsia="宋体"/>
                <w:lang w:eastAsia="zh-CN"/>
              </w:rPr>
            </w:pPr>
            <w:r>
              <w:rPr>
                <w:color w:val="000000"/>
              </w:rPr>
              <w:t>2026-10-23</w:t>
            </w:r>
          </w:p>
        </w:tc>
      </w:tr>
      <w:tr w14:paraId="0D72D031">
        <w:tblPrEx>
          <w:tblCellMar>
            <w:top w:w="0" w:type="dxa"/>
            <w:left w:w="108" w:type="dxa"/>
            <w:bottom w:w="0" w:type="dxa"/>
            <w:right w:w="108" w:type="dxa"/>
          </w:tblCellMar>
        </w:tblPrEx>
        <w:trPr>
          <w:jc w:val="center"/>
        </w:trPr>
        <w:tc>
          <w:tcPr>
            <w:tcW w:w="64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456C202D">
            <w:pPr>
              <w:spacing w:before="55" w:after="55" w:line="240" w:lineRule="auto"/>
            </w:pPr>
            <w:r>
              <w:rPr>
                <w:color w:val="000000"/>
              </w:rPr>
              <w:t>最后修改日期</w:t>
            </w:r>
          </w:p>
        </w:tc>
        <w:tc>
          <w:tcPr>
            <w:tcW w:w="432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601B2BF9">
            <w:pPr>
              <w:spacing w:before="55" w:after="55" w:line="240" w:lineRule="auto"/>
            </w:pPr>
            <w:r>
              <w:rPr>
                <w:color w:val="000000"/>
              </w:rPr>
              <w:t>2026-10-23</w:t>
            </w:r>
          </w:p>
        </w:tc>
      </w:tr>
      <w:tr w14:paraId="6FBF5CBD">
        <w:tblPrEx>
          <w:tblCellMar>
            <w:top w:w="0" w:type="dxa"/>
            <w:left w:w="108" w:type="dxa"/>
            <w:bottom w:w="0" w:type="dxa"/>
            <w:right w:w="108" w:type="dxa"/>
          </w:tblCellMar>
        </w:tblPrEx>
        <w:trPr>
          <w:jc w:val="center"/>
        </w:trPr>
        <w:tc>
          <w:tcPr>
            <w:tcW w:w="64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08A9AE63">
            <w:pPr>
              <w:spacing w:before="55" w:after="55" w:line="240" w:lineRule="auto"/>
            </w:pPr>
            <w:r>
              <w:rPr>
                <w:color w:val="000000"/>
              </w:rPr>
              <w:t>编制单位</w:t>
            </w:r>
          </w:p>
        </w:tc>
        <w:tc>
          <w:tcPr>
            <w:tcW w:w="432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7093C37C">
            <w:pPr>
              <w:spacing w:before="55" w:after="55" w:line="240" w:lineRule="auto"/>
              <w:rPr>
                <w:lang w:eastAsia="zh-CN"/>
              </w:rPr>
            </w:pPr>
            <w:r>
              <w:rPr>
                <w:color w:val="000000"/>
                <w:lang w:eastAsia="zh-CN"/>
              </w:rPr>
              <w:t>上海电力大学　人工智能学部</w:t>
            </w:r>
          </w:p>
        </w:tc>
      </w:tr>
    </w:tbl>
    <w:p w14:paraId="1B559FB2">
      <w:pPr>
        <w:spacing w:before="352" w:after="88"/>
      </w:pPr>
      <w:r>
        <w:rPr>
          <w:rFonts w:hint="eastAsia" w:ascii="微软雅黑" w:hAnsi="微软雅黑" w:eastAsia="微软雅黑" w:cs="微软雅黑"/>
          <w:lang w:eastAsia="zh-CN"/>
        </w:rPr>
        <w:t>签署</w:t>
      </w:r>
    </w:p>
    <w:tbl>
      <w:tblPr>
        <w:tblStyle w:val="32"/>
        <w:tblW w:w="0" w:type="auto"/>
        <w:jc w:val="center"/>
        <w:tblLayout w:type="fixed"/>
        <w:tblCellMar>
          <w:top w:w="0" w:type="dxa"/>
          <w:left w:w="108" w:type="dxa"/>
          <w:bottom w:w="0" w:type="dxa"/>
          <w:right w:w="108" w:type="dxa"/>
        </w:tblCellMar>
      </w:tblPr>
      <w:tblGrid>
        <w:gridCol w:w="2880"/>
        <w:gridCol w:w="2880"/>
        <w:gridCol w:w="2880"/>
      </w:tblGrid>
      <w:tr w14:paraId="312E62D3">
        <w:trPr>
          <w:jc w:val="center"/>
        </w:trPr>
        <w:tc>
          <w:tcPr>
            <w:tcW w:w="400" w:type="dxa"/>
            <w:tcBorders>
              <w:top w:val="single" w:color="E5E7EB" w:sz="6" w:space="0"/>
              <w:left w:val="single" w:color="E5E7EB" w:sz="6" w:space="0"/>
              <w:bottom w:val="single" w:color="E5E7EB" w:sz="6" w:space="0"/>
              <w:right w:val="single" w:color="E5E7EB" w:sz="6" w:space="0"/>
            </w:tcBorders>
            <w:shd w:val="clear" w:color="auto" w:fill="F3F4F6"/>
            <w:tcMar>
              <w:top w:w="84" w:type="dxa"/>
              <w:left w:w="144" w:type="dxa"/>
              <w:bottom w:w="84" w:type="dxa"/>
              <w:right w:w="144" w:type="dxa"/>
            </w:tcMar>
            <w:vAlign w:val="center"/>
          </w:tcPr>
          <w:p w14:paraId="3EDC2BD5">
            <w:pPr>
              <w:spacing w:before="45" w:after="45" w:line="240" w:lineRule="auto"/>
            </w:pPr>
            <w:r>
              <w:rPr>
                <w:b/>
                <w:color w:val="000000"/>
                <w:sz w:val="18"/>
              </w:rPr>
              <w:t>角色</w:t>
            </w:r>
          </w:p>
        </w:tc>
        <w:tc>
          <w:tcPr>
            <w:tcW w:w="2880" w:type="dxa"/>
            <w:tcBorders>
              <w:top w:val="single" w:color="E5E7EB" w:sz="6" w:space="0"/>
              <w:left w:val="single" w:color="E5E7EB" w:sz="6" w:space="0"/>
              <w:bottom w:val="single" w:color="E5E7EB" w:sz="6" w:space="0"/>
              <w:right w:val="single" w:color="E5E7EB" w:sz="6" w:space="0"/>
            </w:tcBorders>
            <w:shd w:val="clear" w:color="auto" w:fill="F3F4F6"/>
            <w:tcMar>
              <w:top w:w="84" w:type="dxa"/>
              <w:left w:w="144" w:type="dxa"/>
              <w:bottom w:w="84" w:type="dxa"/>
              <w:right w:w="144" w:type="dxa"/>
            </w:tcMar>
            <w:vAlign w:val="center"/>
          </w:tcPr>
          <w:p w14:paraId="1F8A5EC0">
            <w:pPr>
              <w:spacing w:before="45" w:after="45" w:line="240" w:lineRule="auto"/>
            </w:pPr>
            <w:r>
              <w:rPr>
                <w:b/>
                <w:color w:val="000000"/>
                <w:sz w:val="18"/>
              </w:rPr>
              <w:t>姓名</w:t>
            </w:r>
          </w:p>
        </w:tc>
        <w:tc>
          <w:tcPr>
            <w:tcW w:w="520" w:type="dxa"/>
            <w:tcBorders>
              <w:top w:val="single" w:color="E5E7EB" w:sz="6" w:space="0"/>
              <w:left w:val="single" w:color="E5E7EB" w:sz="6" w:space="0"/>
              <w:bottom w:val="single" w:color="E5E7EB" w:sz="6" w:space="0"/>
              <w:right w:val="single" w:color="E5E7EB" w:sz="6" w:space="0"/>
            </w:tcBorders>
            <w:shd w:val="clear" w:color="auto" w:fill="F3F4F6"/>
            <w:tcMar>
              <w:top w:w="84" w:type="dxa"/>
              <w:left w:w="144" w:type="dxa"/>
              <w:bottom w:w="84" w:type="dxa"/>
              <w:right w:w="144" w:type="dxa"/>
            </w:tcMar>
            <w:vAlign w:val="center"/>
          </w:tcPr>
          <w:p w14:paraId="1A61B376">
            <w:pPr>
              <w:spacing w:before="45" w:after="45" w:line="240" w:lineRule="auto"/>
            </w:pPr>
            <w:r>
              <w:rPr>
                <w:b/>
                <w:color w:val="000000"/>
                <w:sz w:val="18"/>
              </w:rPr>
              <w:t>日期</w:t>
            </w:r>
          </w:p>
        </w:tc>
      </w:tr>
      <w:tr w14:paraId="49F18670">
        <w:tblPrEx>
          <w:tblCellMar>
            <w:top w:w="0" w:type="dxa"/>
            <w:left w:w="108" w:type="dxa"/>
            <w:bottom w:w="0" w:type="dxa"/>
            <w:right w:w="108" w:type="dxa"/>
          </w:tblCellMar>
        </w:tblPrEx>
        <w:trPr>
          <w:jc w:val="center"/>
        </w:trPr>
        <w:tc>
          <w:tcPr>
            <w:tcW w:w="288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5B9211E4">
            <w:pPr>
              <w:spacing w:before="45" w:after="45" w:line="240" w:lineRule="auto"/>
            </w:pPr>
            <w:r>
              <w:rPr>
                <w:color w:val="000000"/>
                <w:sz w:val="18"/>
              </w:rPr>
              <w:t>编制</w:t>
            </w:r>
          </w:p>
        </w:tc>
        <w:tc>
          <w:tcPr>
            <w:tcW w:w="288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0DC53E7C">
            <w:pPr>
              <w:spacing w:before="45" w:after="45" w:line="240" w:lineRule="auto"/>
              <w:rPr>
                <w:rFonts w:hint="eastAsia" w:eastAsia="宋体"/>
                <w:lang w:val="en-US" w:eastAsia="zh-CN"/>
              </w:rPr>
            </w:pPr>
            <w:bookmarkStart w:id="0" w:name="编制_01"/>
            <w:bookmarkEnd w:id="0"/>
            <w:r>
              <w:rPr>
                <w:rFonts w:hint="eastAsia"/>
                <w:lang w:val="en-US" w:eastAsia="zh-CN"/>
              </w:rPr>
              <w:t>杨泽</w:t>
            </w:r>
          </w:p>
        </w:tc>
        <w:tc>
          <w:tcPr>
            <w:tcW w:w="288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62FAC8AD">
            <w:pPr>
              <w:spacing w:before="45" w:after="45" w:line="240" w:lineRule="auto"/>
              <w:rPr>
                <w:rFonts w:hint="eastAsia" w:eastAsia="宋体"/>
                <w:lang w:eastAsia="zh-CN"/>
              </w:rPr>
            </w:pPr>
            <w:r>
              <w:rPr>
                <w:color w:val="000000"/>
                <w:sz w:val="18"/>
              </w:rPr>
              <w:t>2026-10-23</w:t>
            </w:r>
          </w:p>
        </w:tc>
      </w:tr>
      <w:tr w14:paraId="05232C5C">
        <w:tblPrEx>
          <w:tblCellMar>
            <w:top w:w="0" w:type="dxa"/>
            <w:left w:w="108" w:type="dxa"/>
            <w:bottom w:w="0" w:type="dxa"/>
            <w:right w:w="108" w:type="dxa"/>
          </w:tblCellMar>
        </w:tblPrEx>
        <w:trPr>
          <w:jc w:val="center"/>
        </w:trPr>
        <w:tc>
          <w:tcPr>
            <w:tcW w:w="288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51BF5E9D">
            <w:pPr>
              <w:spacing w:before="45" w:after="45" w:line="240" w:lineRule="auto"/>
            </w:pPr>
            <w:r>
              <w:rPr>
                <w:color w:val="000000"/>
                <w:sz w:val="18"/>
              </w:rPr>
              <w:t>审核</w:t>
            </w:r>
          </w:p>
        </w:tc>
        <w:tc>
          <w:tcPr>
            <w:tcW w:w="288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359D8467">
            <w:pPr>
              <w:spacing w:before="45" w:after="45" w:line="240" w:lineRule="auto"/>
            </w:pPr>
            <w:bookmarkStart w:id="1" w:name="审核_01"/>
            <w:bookmarkEnd w:id="1"/>
            <w:r>
              <w:rPr>
                <w:rFonts w:hint="eastAsia"/>
                <w:lang w:val="en-US" w:eastAsia="zh-CN"/>
              </w:rPr>
              <w:t>杨泽</w:t>
            </w:r>
          </w:p>
        </w:tc>
        <w:tc>
          <w:tcPr>
            <w:tcW w:w="288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76ED3550">
            <w:pPr>
              <w:spacing w:before="45" w:after="45" w:line="240" w:lineRule="auto"/>
            </w:pPr>
            <w:r>
              <w:rPr>
                <w:color w:val="000000"/>
                <w:sz w:val="18"/>
              </w:rPr>
              <w:t>2026-10-23</w:t>
            </w:r>
          </w:p>
        </w:tc>
      </w:tr>
      <w:tr w14:paraId="1A7E6F07">
        <w:tblPrEx>
          <w:tblCellMar>
            <w:top w:w="0" w:type="dxa"/>
            <w:left w:w="108" w:type="dxa"/>
            <w:bottom w:w="0" w:type="dxa"/>
            <w:right w:w="108" w:type="dxa"/>
          </w:tblCellMar>
        </w:tblPrEx>
        <w:trPr>
          <w:jc w:val="center"/>
        </w:trPr>
        <w:tc>
          <w:tcPr>
            <w:tcW w:w="288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31698749">
            <w:pPr>
              <w:spacing w:before="45" w:after="45" w:line="240" w:lineRule="auto"/>
            </w:pPr>
            <w:r>
              <w:rPr>
                <w:color w:val="000000"/>
                <w:sz w:val="18"/>
              </w:rPr>
              <w:t>批准</w:t>
            </w:r>
          </w:p>
        </w:tc>
        <w:tc>
          <w:tcPr>
            <w:tcW w:w="288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3877C866">
            <w:pPr>
              <w:spacing w:before="45" w:after="45" w:line="240" w:lineRule="auto"/>
            </w:pPr>
            <w:bookmarkStart w:id="2" w:name="批准_01"/>
            <w:bookmarkEnd w:id="2"/>
            <w:r>
              <w:rPr>
                <w:rFonts w:hint="eastAsia"/>
                <w:lang w:val="en-US" w:eastAsia="zh-CN"/>
              </w:rPr>
              <w:t>杨泽</w:t>
            </w:r>
          </w:p>
        </w:tc>
        <w:tc>
          <w:tcPr>
            <w:tcW w:w="2880" w:type="dxa"/>
            <w:tcBorders>
              <w:top w:val="single" w:color="E5E7EB" w:sz="6" w:space="0"/>
              <w:left w:val="single" w:color="E5E7EB" w:sz="6" w:space="0"/>
              <w:bottom w:val="single" w:color="E5E7EB" w:sz="6" w:space="0"/>
              <w:right w:val="single" w:color="E5E7EB" w:sz="6" w:space="0"/>
            </w:tcBorders>
            <w:tcMar>
              <w:top w:w="84" w:type="dxa"/>
              <w:left w:w="144" w:type="dxa"/>
              <w:bottom w:w="84" w:type="dxa"/>
              <w:right w:w="144" w:type="dxa"/>
            </w:tcMar>
            <w:vAlign w:val="center"/>
          </w:tcPr>
          <w:p w14:paraId="664FB277">
            <w:pPr>
              <w:spacing w:before="45" w:after="45" w:line="240" w:lineRule="auto"/>
            </w:pPr>
            <w:r>
              <w:rPr>
                <w:color w:val="000000"/>
                <w:sz w:val="18"/>
              </w:rPr>
              <w:t>2026-1</w:t>
            </w:r>
            <w:bookmarkStart w:id="14" w:name="_GoBack"/>
            <w:bookmarkEnd w:id="14"/>
            <w:r>
              <w:rPr>
                <w:color w:val="000000"/>
                <w:sz w:val="18"/>
              </w:rPr>
              <w:t>0-23</w:t>
            </w:r>
          </w:p>
        </w:tc>
      </w:tr>
    </w:tbl>
    <w:p w14:paraId="7F761351">
      <w:pPr>
        <w:pageBreakBefore/>
        <w:spacing w:before="352" w:after="88"/>
      </w:pPr>
      <w:r>
        <w:rPr>
          <w:rFonts w:hint="eastAsia" w:ascii="微软雅黑" w:hAnsi="微软雅黑" w:eastAsia="微软雅黑" w:cs="微软雅黑"/>
          <w:lang w:eastAsia="zh-CN"/>
        </w:rPr>
        <w:t>修改履历</w:t>
      </w:r>
    </w:p>
    <w:tbl>
      <w:tblPr>
        <w:tblStyle w:val="32"/>
        <w:tblW w:w="5000" w:type="pct"/>
        <w:tblInd w:w="0" w:type="dxa"/>
        <w:tblLayout w:type="autofit"/>
        <w:tblCellMar>
          <w:top w:w="0" w:type="dxa"/>
          <w:left w:w="108" w:type="dxa"/>
          <w:bottom w:w="0" w:type="dxa"/>
          <w:right w:w="108" w:type="dxa"/>
        </w:tblCellMar>
      </w:tblPr>
      <w:tblGrid>
        <w:gridCol w:w="600"/>
        <w:gridCol w:w="3688"/>
        <w:gridCol w:w="943"/>
        <w:gridCol w:w="1201"/>
        <w:gridCol w:w="943"/>
        <w:gridCol w:w="1201"/>
      </w:tblGrid>
      <w:tr w14:paraId="51AA58B1">
        <w:tblPrEx>
          <w:tblCellMar>
            <w:top w:w="0" w:type="dxa"/>
            <w:left w:w="108" w:type="dxa"/>
            <w:bottom w:w="0" w:type="dxa"/>
            <w:right w:w="108" w:type="dxa"/>
          </w:tblCellMar>
        </w:tblPrEx>
        <w:tc>
          <w:tcPr>
            <w:tcW w:w="350" w:type="pct"/>
            <w:tcBorders>
              <w:top w:val="single" w:color="E5E7EB" w:sz="6" w:space="0"/>
              <w:left w:val="single" w:color="E5E7EB" w:sz="6" w:space="0"/>
              <w:bottom w:val="single" w:color="E5E7EB" w:sz="6" w:space="0"/>
              <w:right w:val="single" w:color="E5E7EB" w:sz="6" w:space="0"/>
            </w:tcBorders>
            <w:shd w:val="clear" w:color="auto" w:fill="F3F4F6"/>
            <w:tcMar>
              <w:top w:w="60" w:type="dxa"/>
              <w:left w:w="132" w:type="dxa"/>
              <w:bottom w:w="60" w:type="dxa"/>
              <w:right w:w="132" w:type="dxa"/>
            </w:tcMar>
            <w:vAlign w:val="center"/>
          </w:tcPr>
          <w:p w14:paraId="6FCFF7F8">
            <w:pPr>
              <w:spacing w:before="45" w:after="45" w:line="240" w:lineRule="auto"/>
            </w:pPr>
            <w:r>
              <w:rPr>
                <w:b/>
                <w:color w:val="000000"/>
                <w:sz w:val="18"/>
              </w:rPr>
              <w:t>编号</w:t>
            </w:r>
          </w:p>
        </w:tc>
        <w:tc>
          <w:tcPr>
            <w:tcW w:w="2150" w:type="pct"/>
            <w:tcBorders>
              <w:top w:val="single" w:color="E5E7EB" w:sz="6" w:space="0"/>
              <w:left w:val="single" w:color="E5E7EB" w:sz="6" w:space="0"/>
              <w:bottom w:val="single" w:color="E5E7EB" w:sz="6" w:space="0"/>
              <w:right w:val="single" w:color="E5E7EB" w:sz="6" w:space="0"/>
            </w:tcBorders>
            <w:shd w:val="clear" w:color="auto" w:fill="F3F4F6"/>
            <w:tcMar>
              <w:top w:w="60" w:type="dxa"/>
              <w:left w:w="132" w:type="dxa"/>
              <w:bottom w:w="60" w:type="dxa"/>
              <w:right w:w="132" w:type="dxa"/>
            </w:tcMar>
            <w:vAlign w:val="center"/>
          </w:tcPr>
          <w:p w14:paraId="1868D484">
            <w:pPr>
              <w:spacing w:before="45" w:after="45" w:line="240" w:lineRule="auto"/>
            </w:pPr>
            <w:r>
              <w:rPr>
                <w:b/>
                <w:color w:val="000000"/>
                <w:sz w:val="18"/>
              </w:rPr>
              <w:t>修改内容</w:t>
            </w:r>
          </w:p>
        </w:tc>
        <w:tc>
          <w:tcPr>
            <w:tcW w:w="550" w:type="pct"/>
            <w:tcBorders>
              <w:top w:val="single" w:color="E5E7EB" w:sz="6" w:space="0"/>
              <w:left w:val="single" w:color="E5E7EB" w:sz="6" w:space="0"/>
              <w:bottom w:val="single" w:color="E5E7EB" w:sz="6" w:space="0"/>
              <w:right w:val="single" w:color="E5E7EB" w:sz="6" w:space="0"/>
            </w:tcBorders>
            <w:shd w:val="clear" w:color="auto" w:fill="F3F4F6"/>
            <w:tcMar>
              <w:top w:w="60" w:type="dxa"/>
              <w:left w:w="132" w:type="dxa"/>
              <w:bottom w:w="60" w:type="dxa"/>
              <w:right w:w="132" w:type="dxa"/>
            </w:tcMar>
            <w:vAlign w:val="center"/>
          </w:tcPr>
          <w:p w14:paraId="08AD8354">
            <w:pPr>
              <w:spacing w:before="45" w:after="45" w:line="240" w:lineRule="auto"/>
            </w:pPr>
            <w:r>
              <w:rPr>
                <w:b/>
                <w:color w:val="000000"/>
                <w:sz w:val="18"/>
              </w:rPr>
              <w:t>修改人</w:t>
            </w:r>
          </w:p>
        </w:tc>
        <w:tc>
          <w:tcPr>
            <w:tcW w:w="700" w:type="pct"/>
            <w:tcBorders>
              <w:top w:val="single" w:color="E5E7EB" w:sz="6" w:space="0"/>
              <w:left w:val="single" w:color="E5E7EB" w:sz="6" w:space="0"/>
              <w:bottom w:val="single" w:color="E5E7EB" w:sz="6" w:space="0"/>
              <w:right w:val="single" w:color="E5E7EB" w:sz="6" w:space="0"/>
            </w:tcBorders>
            <w:shd w:val="clear" w:color="auto" w:fill="F3F4F6"/>
            <w:tcMar>
              <w:top w:w="60" w:type="dxa"/>
              <w:left w:w="132" w:type="dxa"/>
              <w:bottom w:w="60" w:type="dxa"/>
              <w:right w:w="132" w:type="dxa"/>
            </w:tcMar>
            <w:vAlign w:val="center"/>
          </w:tcPr>
          <w:p w14:paraId="0393E9E9">
            <w:pPr>
              <w:spacing w:before="45" w:after="45" w:line="240" w:lineRule="auto"/>
            </w:pPr>
            <w:r>
              <w:rPr>
                <w:b/>
                <w:color w:val="000000"/>
                <w:sz w:val="18"/>
              </w:rPr>
              <w:t>修改日期</w:t>
            </w:r>
          </w:p>
        </w:tc>
        <w:tc>
          <w:tcPr>
            <w:tcW w:w="550" w:type="pct"/>
            <w:tcBorders>
              <w:top w:val="single" w:color="E5E7EB" w:sz="6" w:space="0"/>
              <w:left w:val="single" w:color="E5E7EB" w:sz="6" w:space="0"/>
              <w:bottom w:val="single" w:color="E5E7EB" w:sz="6" w:space="0"/>
              <w:right w:val="single" w:color="E5E7EB" w:sz="6" w:space="0"/>
            </w:tcBorders>
            <w:shd w:val="clear" w:color="auto" w:fill="F3F4F6"/>
            <w:tcMar>
              <w:top w:w="60" w:type="dxa"/>
              <w:left w:w="132" w:type="dxa"/>
              <w:bottom w:w="60" w:type="dxa"/>
              <w:right w:w="132" w:type="dxa"/>
            </w:tcMar>
            <w:vAlign w:val="center"/>
          </w:tcPr>
          <w:p w14:paraId="5C81528E">
            <w:pPr>
              <w:spacing w:before="45" w:after="45" w:line="240" w:lineRule="auto"/>
            </w:pPr>
            <w:r>
              <w:rPr>
                <w:b/>
                <w:color w:val="000000"/>
                <w:sz w:val="18"/>
              </w:rPr>
              <w:t>是否评审</w:t>
            </w:r>
          </w:p>
        </w:tc>
        <w:tc>
          <w:tcPr>
            <w:tcW w:w="700" w:type="pct"/>
            <w:tcBorders>
              <w:top w:val="single" w:color="E5E7EB" w:sz="6" w:space="0"/>
              <w:left w:val="single" w:color="E5E7EB" w:sz="6" w:space="0"/>
              <w:bottom w:val="single" w:color="E5E7EB" w:sz="6" w:space="0"/>
              <w:right w:val="single" w:color="E5E7EB" w:sz="6" w:space="0"/>
            </w:tcBorders>
            <w:shd w:val="clear" w:color="auto" w:fill="F3F4F6"/>
            <w:tcMar>
              <w:top w:w="60" w:type="dxa"/>
              <w:left w:w="132" w:type="dxa"/>
              <w:bottom w:w="60" w:type="dxa"/>
              <w:right w:w="132" w:type="dxa"/>
            </w:tcMar>
            <w:vAlign w:val="center"/>
          </w:tcPr>
          <w:p w14:paraId="6848F34A">
            <w:pPr>
              <w:spacing w:before="45" w:after="45" w:line="240" w:lineRule="auto"/>
            </w:pPr>
            <w:r>
              <w:rPr>
                <w:b/>
                <w:color w:val="000000"/>
                <w:sz w:val="18"/>
              </w:rPr>
              <w:t>评审日期</w:t>
            </w:r>
          </w:p>
        </w:tc>
      </w:tr>
      <w:tr w14:paraId="148A0CC0">
        <w:tblPrEx>
          <w:tblCellMar>
            <w:top w:w="0" w:type="dxa"/>
            <w:left w:w="108" w:type="dxa"/>
            <w:bottom w:w="0" w:type="dxa"/>
            <w:right w:w="108" w:type="dxa"/>
          </w:tblCellMar>
        </w:tblPrEx>
        <w:tc>
          <w:tcPr>
            <w:tcW w:w="350" w:type="pct"/>
            <w:tcBorders>
              <w:top w:val="single" w:color="E5E7EB" w:sz="6" w:space="0"/>
              <w:left w:val="single" w:color="E5E7EB" w:sz="6" w:space="0"/>
              <w:bottom w:val="single" w:color="E5E7EB" w:sz="6" w:space="0"/>
              <w:right w:val="single" w:color="E5E7EB" w:sz="6" w:space="0"/>
            </w:tcBorders>
            <w:tcMar>
              <w:top w:w="60" w:type="dxa"/>
              <w:left w:w="132" w:type="dxa"/>
              <w:bottom w:w="60" w:type="dxa"/>
              <w:right w:w="132" w:type="dxa"/>
            </w:tcMar>
            <w:vAlign w:val="center"/>
          </w:tcPr>
          <w:p w14:paraId="0F194CFB">
            <w:pPr>
              <w:spacing w:before="45" w:after="45" w:line="240" w:lineRule="auto"/>
            </w:pPr>
            <w:r>
              <w:rPr>
                <w:color w:val="000000"/>
                <w:sz w:val="18"/>
              </w:rPr>
              <w:t>1</w:t>
            </w:r>
          </w:p>
        </w:tc>
        <w:tc>
          <w:tcPr>
            <w:tcW w:w="2150" w:type="pct"/>
            <w:tcBorders>
              <w:top w:val="single" w:color="E5E7EB" w:sz="6" w:space="0"/>
              <w:left w:val="single" w:color="E5E7EB" w:sz="6" w:space="0"/>
              <w:bottom w:val="single" w:color="E5E7EB" w:sz="6" w:space="0"/>
              <w:right w:val="single" w:color="E5E7EB" w:sz="6" w:space="0"/>
            </w:tcBorders>
            <w:tcMar>
              <w:top w:w="60" w:type="dxa"/>
              <w:left w:w="132" w:type="dxa"/>
              <w:bottom w:w="60" w:type="dxa"/>
              <w:right w:w="132" w:type="dxa"/>
            </w:tcMar>
            <w:vAlign w:val="center"/>
          </w:tcPr>
          <w:p w14:paraId="58AAE205">
            <w:pPr>
              <w:spacing w:before="45" w:after="45" w:line="240" w:lineRule="auto"/>
              <w:rPr>
                <w:lang w:eastAsia="zh-CN"/>
              </w:rPr>
            </w:pPr>
            <w:r>
              <w:rPr>
                <w:color w:val="000000"/>
                <w:sz w:val="18"/>
                <w:lang w:eastAsia="zh-CN"/>
              </w:rPr>
              <w:t>建立本课题分析报告，包含需求、流程、数据库设计及窗体示意图</w:t>
            </w:r>
          </w:p>
        </w:tc>
        <w:tc>
          <w:tcPr>
            <w:tcW w:w="550" w:type="pct"/>
            <w:tcBorders>
              <w:top w:val="single" w:color="E5E7EB" w:sz="6" w:space="0"/>
              <w:left w:val="single" w:color="E5E7EB" w:sz="6" w:space="0"/>
              <w:bottom w:val="single" w:color="E5E7EB" w:sz="6" w:space="0"/>
              <w:right w:val="single" w:color="E5E7EB" w:sz="6" w:space="0"/>
            </w:tcBorders>
            <w:tcMar>
              <w:top w:w="60" w:type="dxa"/>
              <w:left w:w="132" w:type="dxa"/>
              <w:bottom w:w="60" w:type="dxa"/>
              <w:right w:w="132" w:type="dxa"/>
            </w:tcMar>
            <w:vAlign w:val="center"/>
          </w:tcPr>
          <w:p w14:paraId="2EADB36F">
            <w:pPr>
              <w:spacing w:before="45" w:after="45" w:line="240" w:lineRule="auto"/>
              <w:rPr>
                <w:lang w:eastAsia="zh-CN"/>
              </w:rPr>
            </w:pPr>
            <w:bookmarkStart w:id="3" w:name="按教学示例工程_CheckInShiep_实际功能编写初稿，含双数据访问实现说明"/>
            <w:bookmarkEnd w:id="3"/>
          </w:p>
        </w:tc>
        <w:tc>
          <w:tcPr>
            <w:tcW w:w="700" w:type="pct"/>
            <w:tcBorders>
              <w:top w:val="single" w:color="E5E7EB" w:sz="6" w:space="0"/>
              <w:left w:val="single" w:color="E5E7EB" w:sz="6" w:space="0"/>
              <w:bottom w:val="single" w:color="E5E7EB" w:sz="6" w:space="0"/>
              <w:right w:val="single" w:color="E5E7EB" w:sz="6" w:space="0"/>
            </w:tcBorders>
            <w:tcMar>
              <w:top w:w="60" w:type="dxa"/>
              <w:left w:w="132" w:type="dxa"/>
              <w:bottom w:w="60" w:type="dxa"/>
              <w:right w:w="132" w:type="dxa"/>
            </w:tcMar>
            <w:vAlign w:val="center"/>
          </w:tcPr>
          <w:p w14:paraId="58C96617">
            <w:pPr>
              <w:spacing w:before="45" w:after="45" w:line="240" w:lineRule="auto"/>
              <w:rPr>
                <w:rFonts w:hint="eastAsia" w:eastAsia="宋体"/>
                <w:lang w:eastAsia="zh-CN"/>
              </w:rPr>
            </w:pPr>
            <w:r>
              <w:rPr>
                <w:color w:val="000000"/>
                <w:sz w:val="18"/>
              </w:rPr>
              <w:t>2026-10-23</w:t>
            </w:r>
          </w:p>
        </w:tc>
        <w:tc>
          <w:tcPr>
            <w:tcW w:w="550" w:type="pct"/>
            <w:tcBorders>
              <w:top w:val="single" w:color="E5E7EB" w:sz="6" w:space="0"/>
              <w:left w:val="single" w:color="E5E7EB" w:sz="6" w:space="0"/>
              <w:bottom w:val="single" w:color="E5E7EB" w:sz="6" w:space="0"/>
              <w:right w:val="single" w:color="E5E7EB" w:sz="6" w:space="0"/>
            </w:tcBorders>
            <w:tcMar>
              <w:top w:w="60" w:type="dxa"/>
              <w:left w:w="132" w:type="dxa"/>
              <w:bottom w:w="60" w:type="dxa"/>
              <w:right w:w="132" w:type="dxa"/>
            </w:tcMar>
            <w:vAlign w:val="center"/>
          </w:tcPr>
          <w:p w14:paraId="415E661C">
            <w:pPr>
              <w:spacing w:before="45" w:after="45" w:line="240" w:lineRule="auto"/>
            </w:pPr>
            <w:bookmarkStart w:id="4" w:name="2026-10-11_01"/>
            <w:bookmarkEnd w:id="4"/>
          </w:p>
        </w:tc>
        <w:tc>
          <w:tcPr>
            <w:tcW w:w="700" w:type="pct"/>
            <w:tcBorders>
              <w:top w:val="single" w:color="E5E7EB" w:sz="6" w:space="0"/>
              <w:left w:val="single" w:color="E5E7EB" w:sz="6" w:space="0"/>
              <w:bottom w:val="single" w:color="E5E7EB" w:sz="6" w:space="0"/>
              <w:right w:val="single" w:color="E5E7EB" w:sz="6" w:space="0"/>
            </w:tcBorders>
            <w:tcMar>
              <w:top w:w="60" w:type="dxa"/>
              <w:left w:w="132" w:type="dxa"/>
              <w:bottom w:w="60" w:type="dxa"/>
              <w:right w:w="132" w:type="dxa"/>
            </w:tcMar>
            <w:vAlign w:val="center"/>
          </w:tcPr>
          <w:p w14:paraId="5D800D46">
            <w:pPr>
              <w:spacing w:before="45" w:after="45" w:line="240" w:lineRule="auto"/>
            </w:pPr>
            <w:bookmarkStart w:id="5" w:name="__DOCXFIELD_9b3e5afb3f7b4c57ae933b676eca"/>
            <w:bookmarkEnd w:id="5"/>
          </w:p>
        </w:tc>
      </w:tr>
    </w:tbl>
    <w:p w14:paraId="5D8DB405">
      <w:pPr>
        <w:rPr>
          <w:lang w:eastAsia="zh-CN"/>
        </w:rPr>
        <w:sectPr>
          <w:pgSz w:w="11906" w:h="16838"/>
          <w:pgMar w:top="1440" w:right="1797" w:bottom="1440" w:left="1797" w:header="720" w:footer="709" w:gutter="0"/>
          <w:cols w:space="720" w:num="1"/>
        </w:sectPr>
      </w:pPr>
    </w:p>
    <w:p w14:paraId="6D859345">
      <w:pPr>
        <w:spacing w:after="360"/>
      </w:pPr>
      <w:r>
        <w:rPr>
          <w:rFonts w:ascii="黑体" w:hAnsi="黑体" w:eastAsia="黑体" w:cs="黑体"/>
          <w:b w:val="0"/>
          <w:color w:val="000000"/>
          <w:sz w:val="30"/>
        </w:rPr>
        <w:t>目录</w:t>
      </w:r>
    </w:p>
    <w:p w14:paraId="29EB8189">
      <w:pPr>
        <w:tabs>
          <w:tab w:val="right" w:leader="dot" w:pos="8050"/>
        </w:tabs>
        <w:spacing w:after="240"/>
      </w:pPr>
      <w:r>
        <w:fldChar w:fldCharType="begin"/>
      </w:r>
      <w:r>
        <w:instrText xml:space="preserve"> HYPERLINK \l "chapter1" \h </w:instrText>
      </w:r>
      <w:r>
        <w:fldChar w:fldCharType="separate"/>
      </w:r>
      <w:r>
        <w:t>1 项目概述</w:t>
      </w:r>
      <w:r>
        <w:fldChar w:fldCharType="end"/>
      </w:r>
      <w:r>
        <w:tab/>
      </w:r>
      <w:r>
        <w:fldChar w:fldCharType="begin"/>
      </w:r>
      <w:r>
        <w:instrText xml:space="preserve">PAGEREF chapter1 \h</w:instrText>
      </w:r>
      <w:r>
        <w:fldChar w:fldCharType="separate"/>
      </w:r>
      <w:r>
        <w:t>2</w:t>
      </w:r>
      <w:r>
        <w:fldChar w:fldCharType="end"/>
      </w:r>
    </w:p>
    <w:p w14:paraId="60F8B35B">
      <w:pPr>
        <w:tabs>
          <w:tab w:val="right" w:leader="dot" w:pos="8050"/>
        </w:tabs>
        <w:spacing w:after="240"/>
      </w:pPr>
      <w:r>
        <w:fldChar w:fldCharType="begin"/>
      </w:r>
      <w:r>
        <w:instrText xml:space="preserve"> HYPERLINK \l "chapter2" \h </w:instrText>
      </w:r>
      <w:r>
        <w:fldChar w:fldCharType="separate"/>
      </w:r>
      <w:r>
        <w:t>2 总体需求</w:t>
      </w:r>
      <w:r>
        <w:fldChar w:fldCharType="end"/>
      </w:r>
      <w:r>
        <w:tab/>
      </w:r>
      <w:r>
        <w:fldChar w:fldCharType="begin"/>
      </w:r>
      <w:r>
        <w:instrText xml:space="preserve">PAGEREF chapter2 \h</w:instrText>
      </w:r>
      <w:r>
        <w:fldChar w:fldCharType="separate"/>
      </w:r>
      <w:r>
        <w:t>3</w:t>
      </w:r>
      <w:r>
        <w:fldChar w:fldCharType="end"/>
      </w:r>
    </w:p>
    <w:p w14:paraId="3E299F86">
      <w:pPr>
        <w:tabs>
          <w:tab w:val="right" w:leader="dot" w:pos="8050"/>
        </w:tabs>
        <w:spacing w:after="240"/>
      </w:pPr>
      <w:r>
        <w:fldChar w:fldCharType="begin"/>
      </w:r>
      <w:r>
        <w:instrText xml:space="preserve"> HYPERLINK \l "chapter3" \h </w:instrText>
      </w:r>
      <w:r>
        <w:fldChar w:fldCharType="separate"/>
      </w:r>
      <w:r>
        <w:t>3 功能需求</w:t>
      </w:r>
      <w:r>
        <w:fldChar w:fldCharType="end"/>
      </w:r>
      <w:r>
        <w:tab/>
      </w:r>
      <w:r>
        <w:fldChar w:fldCharType="begin"/>
      </w:r>
      <w:r>
        <w:instrText xml:space="preserve">PAGEREF chapter3 \h</w:instrText>
      </w:r>
      <w:r>
        <w:fldChar w:fldCharType="separate"/>
      </w:r>
      <w:r>
        <w:t>4</w:t>
      </w:r>
      <w:r>
        <w:fldChar w:fldCharType="end"/>
      </w:r>
    </w:p>
    <w:p w14:paraId="5DA73CAA">
      <w:pPr>
        <w:tabs>
          <w:tab w:val="right" w:leader="dot" w:pos="8050"/>
        </w:tabs>
        <w:spacing w:after="240"/>
      </w:pPr>
      <w:r>
        <w:fldChar w:fldCharType="begin"/>
      </w:r>
      <w:r>
        <w:instrText xml:space="preserve"> HYPERLINK \l "chapter4" \h </w:instrText>
      </w:r>
      <w:r>
        <w:fldChar w:fldCharType="separate"/>
      </w:r>
      <w:r>
        <w:t>4 系统结构</w:t>
      </w:r>
      <w:r>
        <w:fldChar w:fldCharType="end"/>
      </w:r>
      <w:r>
        <w:tab/>
      </w:r>
      <w:r>
        <w:fldChar w:fldCharType="begin"/>
      </w:r>
      <w:r>
        <w:instrText xml:space="preserve">PAGEREF chapter4 \h</w:instrText>
      </w:r>
      <w:r>
        <w:fldChar w:fldCharType="separate"/>
      </w:r>
      <w:r>
        <w:t>14</w:t>
      </w:r>
      <w:r>
        <w:fldChar w:fldCharType="end"/>
      </w:r>
    </w:p>
    <w:p w14:paraId="368AC937">
      <w:pPr>
        <w:tabs>
          <w:tab w:val="right" w:leader="dot" w:pos="8050"/>
        </w:tabs>
        <w:spacing w:after="240"/>
      </w:pPr>
      <w:r>
        <w:fldChar w:fldCharType="begin"/>
      </w:r>
      <w:r>
        <w:instrText xml:space="preserve"> HYPERLINK \l "chapter5" \h </w:instrText>
      </w:r>
      <w:r>
        <w:fldChar w:fldCharType="separate"/>
      </w:r>
      <w:r>
        <w:t>5 数据库设计</w:t>
      </w:r>
      <w:r>
        <w:fldChar w:fldCharType="end"/>
      </w:r>
      <w:r>
        <w:tab/>
      </w:r>
      <w:r>
        <w:fldChar w:fldCharType="begin"/>
      </w:r>
      <w:r>
        <w:instrText xml:space="preserve">PAGEREF chapter5 \h</w:instrText>
      </w:r>
      <w:r>
        <w:fldChar w:fldCharType="separate"/>
      </w:r>
      <w:r>
        <w:t>16</w:t>
      </w:r>
      <w:r>
        <w:fldChar w:fldCharType="end"/>
      </w:r>
    </w:p>
    <w:p w14:paraId="44C9AF22">
      <w:pPr>
        <w:tabs>
          <w:tab w:val="right" w:leader="dot" w:pos="8050"/>
        </w:tabs>
        <w:spacing w:after="240"/>
      </w:pPr>
      <w:r>
        <w:fldChar w:fldCharType="begin"/>
      </w:r>
      <w:r>
        <w:instrText xml:space="preserve"> HYPERLINK \l "chapter6" \h </w:instrText>
      </w:r>
      <w:r>
        <w:fldChar w:fldCharType="separate"/>
      </w:r>
      <w:r>
        <w:t>6 持久化文件与运行环境</w:t>
      </w:r>
      <w:r>
        <w:fldChar w:fldCharType="end"/>
      </w:r>
      <w:r>
        <w:tab/>
      </w:r>
      <w:r>
        <w:fldChar w:fldCharType="begin"/>
      </w:r>
      <w:r>
        <w:instrText xml:space="preserve">PAGEREF chapter6 \h</w:instrText>
      </w:r>
      <w:r>
        <w:fldChar w:fldCharType="separate"/>
      </w:r>
      <w:r>
        <w:t>20</w:t>
      </w:r>
      <w:r>
        <w:fldChar w:fldCharType="end"/>
      </w:r>
    </w:p>
    <w:p w14:paraId="3DFE8B8E">
      <w:pPr>
        <w:tabs>
          <w:tab w:val="right" w:leader="dot" w:pos="8050"/>
        </w:tabs>
        <w:spacing w:after="240"/>
      </w:pPr>
      <w:r>
        <w:fldChar w:fldCharType="begin"/>
      </w:r>
      <w:r>
        <w:instrText xml:space="preserve"> HYPERLINK \l "chapter7" \h </w:instrText>
      </w:r>
      <w:r>
        <w:fldChar w:fldCharType="separate"/>
      </w:r>
      <w:r>
        <w:t>7 项目验收</w:t>
      </w:r>
      <w:r>
        <w:fldChar w:fldCharType="end"/>
      </w:r>
      <w:r>
        <w:tab/>
      </w:r>
      <w:r>
        <w:fldChar w:fldCharType="begin"/>
      </w:r>
      <w:r>
        <w:instrText xml:space="preserve">PAGEREF chapter7 \h</w:instrText>
      </w:r>
      <w:r>
        <w:fldChar w:fldCharType="separate"/>
      </w:r>
      <w:r>
        <w:t>21</w:t>
      </w:r>
      <w:r>
        <w:fldChar w:fldCharType="end"/>
      </w:r>
    </w:p>
    <w:p w14:paraId="32BC5034">
      <w:pPr>
        <w:tabs>
          <w:tab w:val="right" w:leader="dot" w:pos="8050"/>
        </w:tabs>
        <w:spacing w:after="240"/>
      </w:pPr>
      <w:r>
        <w:fldChar w:fldCharType="begin"/>
      </w:r>
      <w:r>
        <w:instrText xml:space="preserve"> HYPERLINK \l "chapter8" \h </w:instrText>
      </w:r>
      <w:r>
        <w:fldChar w:fldCharType="separate"/>
      </w:r>
      <w:r>
        <w:t>8 后续可扩展方向</w:t>
      </w:r>
      <w:r>
        <w:fldChar w:fldCharType="end"/>
      </w:r>
      <w:r>
        <w:tab/>
      </w:r>
      <w:r>
        <w:fldChar w:fldCharType="begin"/>
      </w:r>
      <w:r>
        <w:instrText xml:space="preserve">PAGEREF chapter8 \h</w:instrText>
      </w:r>
      <w:r>
        <w:fldChar w:fldCharType="separate"/>
      </w:r>
      <w:r>
        <w:t>22</w:t>
      </w:r>
      <w:r>
        <w:fldChar w:fldCharType="end"/>
      </w:r>
    </w:p>
    <w:p w14:paraId="7B9918FA">
      <w:r>
        <w:br w:type="page"/>
      </w:r>
    </w:p>
    <w:p w14:paraId="7A6D5515">
      <w:pPr>
        <w:pStyle w:val="3"/>
      </w:pPr>
      <w:bookmarkStart w:id="6" w:name="chapter1"/>
      <w:r>
        <w:t>1 项目概述</w:t>
      </w:r>
      <w:bookmarkEnd w:id="6"/>
    </w:p>
    <w:p w14:paraId="640E6EBD">
      <w:pPr>
        <w:ind w:firstLine="420"/>
      </w:pPr>
      <w:r>
        <w:rPr>
          <w:rFonts w:ascii="宋体" w:hAnsi="宋体" w:eastAsia="宋体" w:cs="宋体"/>
          <w:b w:val="0"/>
          <w:color w:val="000000"/>
          <w:sz w:val="21"/>
        </w:rPr>
        <w:t>本项目面向《信息系统应用开发》课程课题二十二，设计一套基于人脸识别的社保身份认证系统。系统使用 C# Windows Forms、SQL Server 和课堂人脸识别 SDK，完成社保人员登记、人脸特征采集、待遇领取资格认证、认证领取信息记录及按单位查询统计。</w:t>
      </w:r>
    </w:p>
    <w:p w14:paraId="562A897F">
      <w:pPr>
        <w:ind w:firstLine="420"/>
      </w:pPr>
      <w:r>
        <w:rPr>
          <w:rFonts w:ascii="宋体" w:hAnsi="宋体" w:eastAsia="宋体" w:cs="宋体"/>
          <w:b w:val="0"/>
          <w:color w:val="000000"/>
          <w:sz w:val="21"/>
        </w:rPr>
        <w:t>系统采用 Windows 桌面程序与本地 SQL Server 数据库组成的 C/S 结构。使用人员分为进行管理操作的管理人员和到摄像头前接受认证的社保人员；日常界面默认停留在连续识别状态。</w:t>
      </w:r>
    </w:p>
    <w:p w14:paraId="0F9F310D">
      <w:pPr>
        <w:pStyle w:val="4"/>
      </w:pPr>
      <w:r>
        <w:t>1.1 项目目标</w:t>
      </w:r>
    </w:p>
    <w:p w14:paraId="1F3BD69D">
      <w:pPr>
        <w:keepNext/>
        <w:spacing w:after="120" w:line="264" w:lineRule="auto"/>
        <w:jc w:val="center"/>
      </w:pPr>
      <w:r>
        <w:rPr>
          <w:rFonts w:ascii="宋体" w:hAnsi="宋体" w:eastAsia="宋体" w:cs="宋体"/>
          <w:b w:val="0"/>
          <w:color w:val="000000"/>
          <w:sz w:val="19"/>
        </w:rPr>
        <w:t>表 1  项目目标与对应结果</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57"/>
        <w:gridCol w:w="6520"/>
      </w:tblGrid>
      <w:tr w14:paraId="6C6FA2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57" w:type="dxa"/>
            <w:shd w:val="clear" w:color="auto" w:fill="E9EEF2"/>
            <w:tcMar>
              <w:top w:w="70" w:type="dxa"/>
              <w:left w:w="90" w:type="dxa"/>
              <w:bottom w:w="70" w:type="dxa"/>
              <w:right w:w="90" w:type="dxa"/>
            </w:tcMar>
            <w:vAlign w:val="center"/>
          </w:tcPr>
          <w:p w14:paraId="25726F06">
            <w:pPr>
              <w:spacing w:before="0" w:after="0" w:line="300" w:lineRule="auto"/>
              <w:ind w:firstLine="0"/>
              <w:jc w:val="left"/>
            </w:pPr>
            <w:r>
              <w:rPr>
                <w:rFonts w:ascii="宋体" w:hAnsi="宋体" w:eastAsia="宋体" w:cs="宋体"/>
                <w:b/>
                <w:color w:val="000000"/>
                <w:sz w:val="20"/>
              </w:rPr>
              <w:t>目标</w:t>
            </w:r>
          </w:p>
        </w:tc>
        <w:tc>
          <w:tcPr>
            <w:tcW w:w="6520" w:type="dxa"/>
            <w:shd w:val="clear" w:color="auto" w:fill="E9EEF2"/>
            <w:tcMar>
              <w:top w:w="70" w:type="dxa"/>
              <w:left w:w="90" w:type="dxa"/>
              <w:bottom w:w="70" w:type="dxa"/>
              <w:right w:w="90" w:type="dxa"/>
            </w:tcMar>
            <w:vAlign w:val="center"/>
          </w:tcPr>
          <w:p w14:paraId="4C6BB43B">
            <w:pPr>
              <w:spacing w:before="0" w:after="0" w:line="300" w:lineRule="auto"/>
              <w:ind w:firstLine="0"/>
              <w:jc w:val="left"/>
            </w:pPr>
            <w:r>
              <w:rPr>
                <w:rFonts w:ascii="宋体" w:hAnsi="宋体" w:eastAsia="宋体" w:cs="宋体"/>
                <w:b/>
                <w:color w:val="000000"/>
                <w:sz w:val="20"/>
              </w:rPr>
              <w:t>对应结果</w:t>
            </w:r>
          </w:p>
        </w:tc>
      </w:tr>
      <w:tr w14:paraId="411465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57" w:type="dxa"/>
            <w:tcMar>
              <w:top w:w="70" w:type="dxa"/>
              <w:left w:w="90" w:type="dxa"/>
              <w:bottom w:w="70" w:type="dxa"/>
              <w:right w:w="90" w:type="dxa"/>
            </w:tcMar>
            <w:vAlign w:val="center"/>
          </w:tcPr>
          <w:p w14:paraId="35E05E20">
            <w:pPr>
              <w:spacing w:before="0" w:after="0" w:line="300" w:lineRule="auto"/>
              <w:ind w:firstLine="0"/>
              <w:jc w:val="left"/>
            </w:pPr>
            <w:r>
              <w:rPr>
                <w:rFonts w:ascii="宋体" w:hAnsi="宋体" w:eastAsia="宋体" w:cs="宋体"/>
                <w:b w:val="0"/>
                <w:color w:val="000000"/>
                <w:sz w:val="20"/>
              </w:rPr>
              <w:t>建立人员档案</w:t>
            </w:r>
          </w:p>
        </w:tc>
        <w:tc>
          <w:tcPr>
            <w:tcW w:w="6520" w:type="dxa"/>
            <w:tcMar>
              <w:top w:w="70" w:type="dxa"/>
              <w:left w:w="90" w:type="dxa"/>
              <w:bottom w:w="70" w:type="dxa"/>
              <w:right w:w="90" w:type="dxa"/>
            </w:tcMar>
            <w:vAlign w:val="center"/>
          </w:tcPr>
          <w:p w14:paraId="53750A33">
            <w:pPr>
              <w:spacing w:before="0" w:after="0" w:line="300" w:lineRule="auto"/>
              <w:ind w:firstLine="0"/>
              <w:jc w:val="left"/>
            </w:pPr>
            <w:r>
              <w:rPr>
                <w:rFonts w:ascii="宋体" w:hAnsi="宋体" w:eastAsia="宋体" w:cs="宋体"/>
                <w:b w:val="0"/>
                <w:color w:val="000000"/>
                <w:sz w:val="20"/>
              </w:rPr>
              <w:t>人员基本信息、所属单位与人脸特征建立关联</w:t>
            </w:r>
          </w:p>
        </w:tc>
      </w:tr>
      <w:tr w14:paraId="112814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57" w:type="dxa"/>
            <w:tcMar>
              <w:top w:w="70" w:type="dxa"/>
              <w:left w:w="90" w:type="dxa"/>
              <w:bottom w:w="70" w:type="dxa"/>
              <w:right w:w="90" w:type="dxa"/>
            </w:tcMar>
            <w:vAlign w:val="center"/>
          </w:tcPr>
          <w:p w14:paraId="244D6C0D">
            <w:pPr>
              <w:spacing w:before="0" w:after="0" w:line="300" w:lineRule="auto"/>
              <w:ind w:firstLine="0"/>
              <w:jc w:val="left"/>
            </w:pPr>
            <w:r>
              <w:rPr>
                <w:rFonts w:ascii="宋体" w:hAnsi="宋体" w:eastAsia="宋体" w:cs="宋体"/>
                <w:b w:val="0"/>
                <w:color w:val="000000"/>
                <w:sz w:val="20"/>
              </w:rPr>
              <w:t>完成身份认证</w:t>
            </w:r>
          </w:p>
        </w:tc>
        <w:tc>
          <w:tcPr>
            <w:tcW w:w="6520" w:type="dxa"/>
            <w:tcMar>
              <w:top w:w="70" w:type="dxa"/>
              <w:left w:w="90" w:type="dxa"/>
              <w:bottom w:w="70" w:type="dxa"/>
              <w:right w:w="90" w:type="dxa"/>
            </w:tcMar>
            <w:vAlign w:val="center"/>
          </w:tcPr>
          <w:p w14:paraId="72DBAC8E">
            <w:pPr>
              <w:spacing w:before="0" w:after="0" w:line="300" w:lineRule="auto"/>
              <w:ind w:firstLine="0"/>
              <w:jc w:val="left"/>
            </w:pPr>
            <w:r>
              <w:rPr>
                <w:rFonts w:ascii="宋体" w:hAnsi="宋体" w:eastAsia="宋体" w:cs="宋体"/>
                <w:b w:val="0"/>
                <w:color w:val="000000"/>
                <w:sz w:val="20"/>
              </w:rPr>
              <w:t>沿用课堂 SDK 对已登记人员进行人脸识别</w:t>
            </w:r>
          </w:p>
        </w:tc>
      </w:tr>
      <w:tr w14:paraId="54B521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57" w:type="dxa"/>
            <w:tcMar>
              <w:top w:w="70" w:type="dxa"/>
              <w:left w:w="90" w:type="dxa"/>
              <w:bottom w:w="70" w:type="dxa"/>
              <w:right w:w="90" w:type="dxa"/>
            </w:tcMar>
            <w:vAlign w:val="center"/>
          </w:tcPr>
          <w:p w14:paraId="162EAB95">
            <w:pPr>
              <w:spacing w:before="0" w:after="0" w:line="300" w:lineRule="auto"/>
              <w:ind w:firstLine="0"/>
              <w:jc w:val="left"/>
            </w:pPr>
            <w:r>
              <w:rPr>
                <w:rFonts w:ascii="宋体" w:hAnsi="宋体" w:eastAsia="宋体" w:cs="宋体"/>
                <w:b w:val="0"/>
                <w:color w:val="000000"/>
                <w:sz w:val="20"/>
              </w:rPr>
              <w:t>保存业务记录</w:t>
            </w:r>
          </w:p>
        </w:tc>
        <w:tc>
          <w:tcPr>
            <w:tcW w:w="6520" w:type="dxa"/>
            <w:tcMar>
              <w:top w:w="70" w:type="dxa"/>
              <w:left w:w="90" w:type="dxa"/>
              <w:bottom w:w="70" w:type="dxa"/>
              <w:right w:w="90" w:type="dxa"/>
            </w:tcMar>
            <w:vAlign w:val="center"/>
          </w:tcPr>
          <w:p w14:paraId="612E7F59">
            <w:pPr>
              <w:spacing w:before="0" w:after="0" w:line="300" w:lineRule="auto"/>
              <w:ind w:firstLine="0"/>
              <w:jc w:val="left"/>
            </w:pPr>
            <w:r>
              <w:rPr>
                <w:rFonts w:ascii="宋体" w:hAnsi="宋体" w:eastAsia="宋体" w:cs="宋体"/>
                <w:b w:val="0"/>
                <w:color w:val="000000"/>
                <w:sz w:val="20"/>
              </w:rPr>
              <w:t>认证通过后记录领取信息，失败时提示并记录</w:t>
            </w:r>
          </w:p>
        </w:tc>
      </w:tr>
      <w:tr w14:paraId="49D32E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57" w:type="dxa"/>
            <w:tcMar>
              <w:top w:w="70" w:type="dxa"/>
              <w:left w:w="90" w:type="dxa"/>
              <w:bottom w:w="70" w:type="dxa"/>
              <w:right w:w="90" w:type="dxa"/>
            </w:tcMar>
            <w:vAlign w:val="center"/>
          </w:tcPr>
          <w:p w14:paraId="317B6D39">
            <w:pPr>
              <w:spacing w:before="0" w:after="0" w:line="300" w:lineRule="auto"/>
              <w:ind w:firstLine="0"/>
              <w:jc w:val="left"/>
            </w:pPr>
            <w:r>
              <w:rPr>
                <w:rFonts w:ascii="宋体" w:hAnsi="宋体" w:eastAsia="宋体" w:cs="宋体"/>
                <w:b w:val="0"/>
                <w:color w:val="000000"/>
                <w:sz w:val="20"/>
              </w:rPr>
              <w:t>支持按单位管理</w:t>
            </w:r>
          </w:p>
        </w:tc>
        <w:tc>
          <w:tcPr>
            <w:tcW w:w="6520" w:type="dxa"/>
            <w:tcMar>
              <w:top w:w="70" w:type="dxa"/>
              <w:left w:w="90" w:type="dxa"/>
              <w:bottom w:w="70" w:type="dxa"/>
              <w:right w:w="90" w:type="dxa"/>
            </w:tcMar>
            <w:vAlign w:val="center"/>
          </w:tcPr>
          <w:p w14:paraId="638EBF1C">
            <w:pPr>
              <w:spacing w:before="0" w:after="0" w:line="300" w:lineRule="auto"/>
              <w:ind w:firstLine="0"/>
              <w:jc w:val="left"/>
            </w:pPr>
            <w:r>
              <w:rPr>
                <w:rFonts w:ascii="宋体" w:hAnsi="宋体" w:eastAsia="宋体" w:cs="宋体"/>
                <w:b w:val="0"/>
                <w:color w:val="000000"/>
                <w:sz w:val="20"/>
              </w:rPr>
              <w:t>查询已采集、已通过、未通过、未认证人员名单</w:t>
            </w:r>
          </w:p>
        </w:tc>
      </w:tr>
      <w:tr w14:paraId="70841B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57" w:type="dxa"/>
            <w:tcMar>
              <w:top w:w="70" w:type="dxa"/>
              <w:left w:w="90" w:type="dxa"/>
              <w:bottom w:w="70" w:type="dxa"/>
              <w:right w:w="90" w:type="dxa"/>
            </w:tcMar>
            <w:vAlign w:val="center"/>
          </w:tcPr>
          <w:p w14:paraId="2A760903">
            <w:pPr>
              <w:spacing w:before="0" w:after="0" w:line="300" w:lineRule="auto"/>
              <w:ind w:firstLine="0"/>
              <w:jc w:val="left"/>
            </w:pPr>
            <w:r>
              <w:rPr>
                <w:rFonts w:ascii="宋体" w:hAnsi="宋体" w:eastAsia="宋体" w:cs="宋体"/>
                <w:b w:val="0"/>
                <w:color w:val="000000"/>
                <w:sz w:val="20"/>
              </w:rPr>
              <w:t>形成课程成果</w:t>
            </w:r>
          </w:p>
        </w:tc>
        <w:tc>
          <w:tcPr>
            <w:tcW w:w="6520" w:type="dxa"/>
            <w:tcMar>
              <w:top w:w="70" w:type="dxa"/>
              <w:left w:w="90" w:type="dxa"/>
              <w:bottom w:w="70" w:type="dxa"/>
              <w:right w:w="90" w:type="dxa"/>
            </w:tcMar>
            <w:vAlign w:val="center"/>
          </w:tcPr>
          <w:p w14:paraId="05961BCC">
            <w:pPr>
              <w:spacing w:before="0" w:after="0" w:line="300" w:lineRule="auto"/>
              <w:ind w:firstLine="0"/>
              <w:jc w:val="left"/>
            </w:pPr>
            <w:r>
              <w:rPr>
                <w:rFonts w:ascii="宋体" w:hAnsi="宋体" w:eastAsia="宋体" w:cs="宋体"/>
                <w:b w:val="0"/>
                <w:color w:val="000000"/>
                <w:sz w:val="20"/>
              </w:rPr>
              <w:t>提交可运行程序、工程、数据库、分析与设计文档及演示视频</w:t>
            </w:r>
          </w:p>
        </w:tc>
      </w:tr>
    </w:tbl>
    <w:p w14:paraId="13A02A0E">
      <w:pPr>
        <w:spacing w:after="0"/>
      </w:pPr>
    </w:p>
    <w:p w14:paraId="31599AE9">
      <w:pPr>
        <w:pStyle w:val="4"/>
      </w:pPr>
      <w:r>
        <w:t>1.2 业务使用场景</w:t>
      </w:r>
    </w:p>
    <w:p w14:paraId="56334560">
      <w:pPr>
        <w:keepNext/>
        <w:spacing w:after="120" w:line="264" w:lineRule="auto"/>
        <w:jc w:val="center"/>
      </w:pPr>
      <w:r>
        <w:rPr>
          <w:rFonts w:ascii="宋体" w:hAnsi="宋体" w:eastAsia="宋体" w:cs="宋体"/>
          <w:b w:val="0"/>
          <w:color w:val="000000"/>
          <w:sz w:val="19"/>
        </w:rPr>
        <w:t>表 2  主要使用场景</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361"/>
        <w:gridCol w:w="1701"/>
        <w:gridCol w:w="5216"/>
      </w:tblGrid>
      <w:tr w14:paraId="1410EA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361" w:type="dxa"/>
            <w:shd w:val="clear" w:color="auto" w:fill="E9EEF2"/>
            <w:tcMar>
              <w:top w:w="70" w:type="dxa"/>
              <w:left w:w="90" w:type="dxa"/>
              <w:bottom w:w="70" w:type="dxa"/>
              <w:right w:w="90" w:type="dxa"/>
            </w:tcMar>
            <w:vAlign w:val="center"/>
          </w:tcPr>
          <w:p w14:paraId="1BCF72A6">
            <w:pPr>
              <w:spacing w:before="0" w:after="0" w:line="300" w:lineRule="auto"/>
              <w:ind w:firstLine="0"/>
              <w:jc w:val="left"/>
            </w:pPr>
            <w:r>
              <w:rPr>
                <w:rFonts w:ascii="宋体" w:hAnsi="宋体" w:eastAsia="宋体" w:cs="宋体"/>
                <w:b/>
                <w:color w:val="000000"/>
                <w:sz w:val="20"/>
              </w:rPr>
              <w:t>参与者</w:t>
            </w:r>
          </w:p>
        </w:tc>
        <w:tc>
          <w:tcPr>
            <w:tcW w:w="1701" w:type="dxa"/>
            <w:shd w:val="clear" w:color="auto" w:fill="E9EEF2"/>
            <w:tcMar>
              <w:top w:w="70" w:type="dxa"/>
              <w:left w:w="90" w:type="dxa"/>
              <w:bottom w:w="70" w:type="dxa"/>
              <w:right w:w="90" w:type="dxa"/>
            </w:tcMar>
            <w:vAlign w:val="center"/>
          </w:tcPr>
          <w:p w14:paraId="141C4F3A">
            <w:pPr>
              <w:spacing w:before="0" w:after="0" w:line="300" w:lineRule="auto"/>
              <w:ind w:firstLine="0"/>
              <w:jc w:val="left"/>
            </w:pPr>
            <w:r>
              <w:rPr>
                <w:rFonts w:ascii="宋体" w:hAnsi="宋体" w:eastAsia="宋体" w:cs="宋体"/>
                <w:b/>
                <w:color w:val="000000"/>
                <w:sz w:val="20"/>
              </w:rPr>
              <w:t>操作入口</w:t>
            </w:r>
          </w:p>
        </w:tc>
        <w:tc>
          <w:tcPr>
            <w:tcW w:w="5216" w:type="dxa"/>
            <w:shd w:val="clear" w:color="auto" w:fill="E9EEF2"/>
            <w:tcMar>
              <w:top w:w="70" w:type="dxa"/>
              <w:left w:w="90" w:type="dxa"/>
              <w:bottom w:w="70" w:type="dxa"/>
              <w:right w:w="90" w:type="dxa"/>
            </w:tcMar>
            <w:vAlign w:val="center"/>
          </w:tcPr>
          <w:p w14:paraId="2FDA228C">
            <w:pPr>
              <w:spacing w:before="0" w:after="0" w:line="300" w:lineRule="auto"/>
              <w:ind w:firstLine="0"/>
              <w:jc w:val="left"/>
            </w:pPr>
            <w:r>
              <w:rPr>
                <w:rFonts w:ascii="宋体" w:hAnsi="宋体" w:eastAsia="宋体" w:cs="宋体"/>
                <w:b/>
                <w:color w:val="000000"/>
                <w:sz w:val="20"/>
              </w:rPr>
              <w:t>完成事项</w:t>
            </w:r>
          </w:p>
        </w:tc>
      </w:tr>
      <w:tr w14:paraId="2F7162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1" w:type="dxa"/>
            <w:tcMar>
              <w:top w:w="70" w:type="dxa"/>
              <w:left w:w="90" w:type="dxa"/>
              <w:bottom w:w="70" w:type="dxa"/>
              <w:right w:w="90" w:type="dxa"/>
            </w:tcMar>
            <w:vAlign w:val="center"/>
          </w:tcPr>
          <w:p w14:paraId="0CAABD1B">
            <w:pPr>
              <w:spacing w:before="0" w:after="0" w:line="300" w:lineRule="auto"/>
              <w:ind w:firstLine="0"/>
              <w:jc w:val="left"/>
            </w:pPr>
            <w:r>
              <w:rPr>
                <w:rFonts w:ascii="宋体" w:hAnsi="宋体" w:eastAsia="宋体" w:cs="宋体"/>
                <w:b w:val="0"/>
                <w:color w:val="000000"/>
                <w:sz w:val="20"/>
              </w:rPr>
              <w:t>管理人员</w:t>
            </w:r>
          </w:p>
        </w:tc>
        <w:tc>
          <w:tcPr>
            <w:tcW w:w="1701" w:type="dxa"/>
            <w:tcMar>
              <w:top w:w="70" w:type="dxa"/>
              <w:left w:w="90" w:type="dxa"/>
              <w:bottom w:w="70" w:type="dxa"/>
              <w:right w:w="90" w:type="dxa"/>
            </w:tcMar>
            <w:vAlign w:val="center"/>
          </w:tcPr>
          <w:p w14:paraId="1728C12A">
            <w:pPr>
              <w:spacing w:before="0" w:after="0" w:line="300" w:lineRule="auto"/>
              <w:ind w:firstLine="0"/>
              <w:jc w:val="left"/>
            </w:pPr>
            <w:r>
              <w:rPr>
                <w:rFonts w:ascii="宋体" w:hAnsi="宋体" w:eastAsia="宋体" w:cs="宋体"/>
                <w:b w:val="0"/>
                <w:color w:val="000000"/>
                <w:sz w:val="20"/>
              </w:rPr>
              <w:t>管理界面</w:t>
            </w:r>
          </w:p>
        </w:tc>
        <w:tc>
          <w:tcPr>
            <w:tcW w:w="5216" w:type="dxa"/>
            <w:tcMar>
              <w:top w:w="70" w:type="dxa"/>
              <w:left w:w="90" w:type="dxa"/>
              <w:bottom w:w="70" w:type="dxa"/>
              <w:right w:w="90" w:type="dxa"/>
            </w:tcMar>
            <w:vAlign w:val="center"/>
          </w:tcPr>
          <w:p w14:paraId="174DE7AA">
            <w:pPr>
              <w:spacing w:before="0" w:after="0" w:line="300" w:lineRule="auto"/>
              <w:ind w:firstLine="0"/>
              <w:jc w:val="left"/>
            </w:pPr>
            <w:r>
              <w:rPr>
                <w:rFonts w:ascii="宋体" w:hAnsi="宋体" w:eastAsia="宋体" w:cs="宋体"/>
                <w:b w:val="0"/>
                <w:color w:val="000000"/>
                <w:sz w:val="20"/>
              </w:rPr>
              <w:t>录入人员信息、采集人脸、维护信息并查看记录与统计</w:t>
            </w:r>
          </w:p>
        </w:tc>
      </w:tr>
      <w:tr w14:paraId="2919B4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361" w:type="dxa"/>
            <w:tcMar>
              <w:top w:w="70" w:type="dxa"/>
              <w:left w:w="90" w:type="dxa"/>
              <w:bottom w:w="70" w:type="dxa"/>
              <w:right w:w="90" w:type="dxa"/>
            </w:tcMar>
            <w:vAlign w:val="center"/>
          </w:tcPr>
          <w:p w14:paraId="74CDF15B">
            <w:pPr>
              <w:spacing w:before="0" w:after="0" w:line="300" w:lineRule="auto"/>
              <w:ind w:firstLine="0"/>
              <w:jc w:val="left"/>
            </w:pPr>
            <w:r>
              <w:rPr>
                <w:rFonts w:ascii="宋体" w:hAnsi="宋体" w:eastAsia="宋体" w:cs="宋体"/>
                <w:b w:val="0"/>
                <w:color w:val="000000"/>
                <w:sz w:val="20"/>
              </w:rPr>
              <w:t>社保人员</w:t>
            </w:r>
          </w:p>
        </w:tc>
        <w:tc>
          <w:tcPr>
            <w:tcW w:w="1701" w:type="dxa"/>
            <w:tcMar>
              <w:top w:w="70" w:type="dxa"/>
              <w:left w:w="90" w:type="dxa"/>
              <w:bottom w:w="70" w:type="dxa"/>
              <w:right w:w="90" w:type="dxa"/>
            </w:tcMar>
            <w:vAlign w:val="center"/>
          </w:tcPr>
          <w:p w14:paraId="03D65AE3">
            <w:pPr>
              <w:spacing w:before="0" w:after="0" w:line="300" w:lineRule="auto"/>
              <w:ind w:firstLine="0"/>
              <w:jc w:val="left"/>
            </w:pPr>
            <w:r>
              <w:rPr>
                <w:rFonts w:ascii="宋体" w:hAnsi="宋体" w:eastAsia="宋体" w:cs="宋体"/>
                <w:b w:val="0"/>
                <w:color w:val="000000"/>
                <w:sz w:val="20"/>
              </w:rPr>
              <w:t>识别主界面</w:t>
            </w:r>
          </w:p>
        </w:tc>
        <w:tc>
          <w:tcPr>
            <w:tcW w:w="5216" w:type="dxa"/>
            <w:tcMar>
              <w:top w:w="70" w:type="dxa"/>
              <w:left w:w="90" w:type="dxa"/>
              <w:bottom w:w="70" w:type="dxa"/>
              <w:right w:w="90" w:type="dxa"/>
            </w:tcMar>
            <w:vAlign w:val="center"/>
          </w:tcPr>
          <w:p w14:paraId="2AB75F0D">
            <w:pPr>
              <w:spacing w:before="0" w:after="0" w:line="300" w:lineRule="auto"/>
              <w:ind w:firstLine="0"/>
              <w:jc w:val="left"/>
            </w:pPr>
            <w:r>
              <w:rPr>
                <w:rFonts w:ascii="宋体" w:hAnsi="宋体" w:eastAsia="宋体" w:cs="宋体"/>
                <w:b w:val="0"/>
                <w:color w:val="000000"/>
                <w:sz w:val="20"/>
              </w:rPr>
              <w:t>正对摄像头完成认证，查看认证提示</w:t>
            </w:r>
          </w:p>
        </w:tc>
      </w:tr>
    </w:tbl>
    <w:p w14:paraId="61A8EB47">
      <w:pPr>
        <w:spacing w:after="0"/>
      </w:pPr>
    </w:p>
    <w:p w14:paraId="3C007D19">
      <w:pPr>
        <w:ind w:firstLine="420"/>
      </w:pPr>
      <w:r>
        <w:rPr>
          <w:rFonts w:ascii="宋体" w:hAnsi="宋体" w:eastAsia="宋体" w:cs="宋体"/>
          <w:b w:val="0"/>
          <w:color w:val="000000"/>
          <w:sz w:val="21"/>
        </w:rPr>
        <w:t>本报告给出需求分析、界面方案、系统结构与数据库逻辑设计，作为后续实现和验收的依据。人脸识别方式以课堂代码为准，功能范围以任务书为准。</w:t>
      </w:r>
    </w:p>
    <w:p w14:paraId="0FAEB5D7">
      <w:r>
        <w:br w:type="page"/>
      </w:r>
    </w:p>
    <w:p w14:paraId="4D3C8E43">
      <w:pPr>
        <w:pStyle w:val="3"/>
      </w:pPr>
      <w:bookmarkStart w:id="7" w:name="chapter2"/>
      <w:r>
        <w:t>2 总体需求</w:t>
      </w:r>
      <w:bookmarkEnd w:id="7"/>
    </w:p>
    <w:p w14:paraId="040DE9A6">
      <w:pPr>
        <w:keepNext/>
        <w:spacing w:after="120" w:line="264" w:lineRule="auto"/>
        <w:jc w:val="center"/>
      </w:pPr>
      <w:r>
        <w:rPr>
          <w:rFonts w:ascii="宋体" w:hAnsi="宋体" w:eastAsia="宋体" w:cs="宋体"/>
          <w:b w:val="0"/>
          <w:color w:val="000000"/>
          <w:sz w:val="19"/>
        </w:rPr>
        <w:t>表 3  总体需求一览</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37"/>
        <w:gridCol w:w="2098"/>
        <w:gridCol w:w="5443"/>
      </w:tblGrid>
      <w:tr w14:paraId="482AED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737" w:type="dxa"/>
            <w:shd w:val="clear" w:color="auto" w:fill="E9EEF2"/>
            <w:tcMar>
              <w:top w:w="70" w:type="dxa"/>
              <w:left w:w="90" w:type="dxa"/>
              <w:bottom w:w="70" w:type="dxa"/>
              <w:right w:w="90" w:type="dxa"/>
            </w:tcMar>
            <w:vAlign w:val="center"/>
          </w:tcPr>
          <w:p w14:paraId="5DFC0982">
            <w:pPr>
              <w:spacing w:before="0" w:after="0" w:line="300" w:lineRule="auto"/>
              <w:ind w:firstLine="0"/>
              <w:jc w:val="center"/>
            </w:pPr>
            <w:r>
              <w:rPr>
                <w:rFonts w:ascii="宋体" w:hAnsi="宋体" w:eastAsia="宋体" w:cs="宋体"/>
                <w:b/>
                <w:color w:val="000000"/>
                <w:sz w:val="20"/>
              </w:rPr>
              <w:t>编号</w:t>
            </w:r>
          </w:p>
        </w:tc>
        <w:tc>
          <w:tcPr>
            <w:tcW w:w="2098" w:type="dxa"/>
            <w:shd w:val="clear" w:color="auto" w:fill="E9EEF2"/>
            <w:tcMar>
              <w:top w:w="70" w:type="dxa"/>
              <w:left w:w="90" w:type="dxa"/>
              <w:bottom w:w="70" w:type="dxa"/>
              <w:right w:w="90" w:type="dxa"/>
            </w:tcMar>
            <w:vAlign w:val="center"/>
          </w:tcPr>
          <w:p w14:paraId="18DA4EC1">
            <w:pPr>
              <w:spacing w:before="0" w:after="0" w:line="300" w:lineRule="auto"/>
              <w:ind w:firstLine="0"/>
              <w:jc w:val="left"/>
            </w:pPr>
            <w:r>
              <w:rPr>
                <w:rFonts w:ascii="宋体" w:hAnsi="宋体" w:eastAsia="宋体" w:cs="宋体"/>
                <w:b/>
                <w:color w:val="000000"/>
                <w:sz w:val="20"/>
              </w:rPr>
              <w:t>需求项</w:t>
            </w:r>
          </w:p>
        </w:tc>
        <w:tc>
          <w:tcPr>
            <w:tcW w:w="5443" w:type="dxa"/>
            <w:shd w:val="clear" w:color="auto" w:fill="E9EEF2"/>
            <w:tcMar>
              <w:top w:w="70" w:type="dxa"/>
              <w:left w:w="90" w:type="dxa"/>
              <w:bottom w:w="70" w:type="dxa"/>
              <w:right w:w="90" w:type="dxa"/>
            </w:tcMar>
            <w:vAlign w:val="center"/>
          </w:tcPr>
          <w:p w14:paraId="2B9C9153">
            <w:pPr>
              <w:spacing w:before="0" w:after="0" w:line="300" w:lineRule="auto"/>
              <w:ind w:firstLine="0"/>
              <w:jc w:val="left"/>
            </w:pPr>
            <w:r>
              <w:rPr>
                <w:rFonts w:ascii="宋体" w:hAnsi="宋体" w:eastAsia="宋体" w:cs="宋体"/>
                <w:b/>
                <w:color w:val="000000"/>
                <w:sz w:val="20"/>
              </w:rPr>
              <w:t>要求</w:t>
            </w:r>
          </w:p>
        </w:tc>
      </w:tr>
      <w:tr w14:paraId="6A1E82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37" w:type="dxa"/>
            <w:tcMar>
              <w:top w:w="70" w:type="dxa"/>
              <w:left w:w="90" w:type="dxa"/>
              <w:bottom w:w="70" w:type="dxa"/>
              <w:right w:w="90" w:type="dxa"/>
            </w:tcMar>
            <w:vAlign w:val="center"/>
          </w:tcPr>
          <w:p w14:paraId="5314EA35">
            <w:pPr>
              <w:spacing w:before="0" w:after="0" w:line="300" w:lineRule="auto"/>
              <w:ind w:firstLine="0"/>
              <w:jc w:val="center"/>
            </w:pPr>
            <w:r>
              <w:rPr>
                <w:rFonts w:ascii="宋体" w:hAnsi="宋体" w:eastAsia="宋体" w:cs="宋体"/>
                <w:b w:val="0"/>
                <w:color w:val="000000"/>
                <w:sz w:val="20"/>
              </w:rPr>
              <w:t>R01</w:t>
            </w:r>
          </w:p>
        </w:tc>
        <w:tc>
          <w:tcPr>
            <w:tcW w:w="2098" w:type="dxa"/>
            <w:tcMar>
              <w:top w:w="70" w:type="dxa"/>
              <w:left w:w="90" w:type="dxa"/>
              <w:bottom w:w="70" w:type="dxa"/>
              <w:right w:w="90" w:type="dxa"/>
            </w:tcMar>
            <w:vAlign w:val="center"/>
          </w:tcPr>
          <w:p w14:paraId="7877D76B">
            <w:pPr>
              <w:spacing w:before="0" w:after="0" w:line="300" w:lineRule="auto"/>
              <w:ind w:firstLine="0"/>
              <w:jc w:val="left"/>
            </w:pPr>
            <w:r>
              <w:rPr>
                <w:rFonts w:ascii="宋体" w:hAnsi="宋体" w:eastAsia="宋体" w:cs="宋体"/>
                <w:b w:val="0"/>
                <w:color w:val="000000"/>
                <w:sz w:val="20"/>
              </w:rPr>
              <w:t>管理人员信息与权限</w:t>
            </w:r>
          </w:p>
        </w:tc>
        <w:tc>
          <w:tcPr>
            <w:tcW w:w="5443" w:type="dxa"/>
            <w:tcMar>
              <w:top w:w="70" w:type="dxa"/>
              <w:left w:w="90" w:type="dxa"/>
              <w:bottom w:w="70" w:type="dxa"/>
              <w:right w:w="90" w:type="dxa"/>
            </w:tcMar>
            <w:vAlign w:val="center"/>
          </w:tcPr>
          <w:p w14:paraId="50E0CFAC">
            <w:pPr>
              <w:spacing w:before="0" w:after="0" w:line="300" w:lineRule="auto"/>
              <w:ind w:firstLine="0"/>
              <w:jc w:val="left"/>
            </w:pPr>
            <w:r>
              <w:rPr>
                <w:rFonts w:ascii="宋体" w:hAnsi="宋体" w:eastAsia="宋体" w:cs="宋体"/>
                <w:b w:val="0"/>
                <w:color w:val="000000"/>
                <w:sz w:val="20"/>
              </w:rPr>
              <w:t>维护管理人员信息，按设置的权限访问管理功能</w:t>
            </w:r>
          </w:p>
        </w:tc>
      </w:tr>
      <w:tr w14:paraId="35637C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37" w:type="dxa"/>
            <w:tcMar>
              <w:top w:w="70" w:type="dxa"/>
              <w:left w:w="90" w:type="dxa"/>
              <w:bottom w:w="70" w:type="dxa"/>
              <w:right w:w="90" w:type="dxa"/>
            </w:tcMar>
            <w:vAlign w:val="center"/>
          </w:tcPr>
          <w:p w14:paraId="44B353A2">
            <w:pPr>
              <w:spacing w:before="0" w:after="0" w:line="300" w:lineRule="auto"/>
              <w:ind w:firstLine="0"/>
              <w:jc w:val="center"/>
            </w:pPr>
            <w:r>
              <w:rPr>
                <w:rFonts w:ascii="宋体" w:hAnsi="宋体" w:eastAsia="宋体" w:cs="宋体"/>
                <w:b w:val="0"/>
                <w:color w:val="000000"/>
                <w:sz w:val="20"/>
              </w:rPr>
              <w:t>R02</w:t>
            </w:r>
          </w:p>
        </w:tc>
        <w:tc>
          <w:tcPr>
            <w:tcW w:w="2098" w:type="dxa"/>
            <w:tcMar>
              <w:top w:w="70" w:type="dxa"/>
              <w:left w:w="90" w:type="dxa"/>
              <w:bottom w:w="70" w:type="dxa"/>
              <w:right w:w="90" w:type="dxa"/>
            </w:tcMar>
            <w:vAlign w:val="center"/>
          </w:tcPr>
          <w:p w14:paraId="76ABE113">
            <w:pPr>
              <w:spacing w:before="0" w:after="0" w:line="300" w:lineRule="auto"/>
              <w:ind w:firstLine="0"/>
              <w:jc w:val="left"/>
            </w:pPr>
            <w:r>
              <w:rPr>
                <w:rFonts w:ascii="宋体" w:hAnsi="宋体" w:eastAsia="宋体" w:cs="宋体"/>
                <w:b w:val="0"/>
                <w:color w:val="000000"/>
                <w:sz w:val="20"/>
              </w:rPr>
              <w:t>社保人员信息</w:t>
            </w:r>
          </w:p>
        </w:tc>
        <w:tc>
          <w:tcPr>
            <w:tcW w:w="5443" w:type="dxa"/>
            <w:tcMar>
              <w:top w:w="70" w:type="dxa"/>
              <w:left w:w="90" w:type="dxa"/>
              <w:bottom w:w="70" w:type="dxa"/>
              <w:right w:w="90" w:type="dxa"/>
            </w:tcMar>
            <w:vAlign w:val="center"/>
          </w:tcPr>
          <w:p w14:paraId="748B377E">
            <w:pPr>
              <w:spacing w:before="0" w:after="0" w:line="300" w:lineRule="auto"/>
              <w:ind w:firstLine="0"/>
              <w:jc w:val="left"/>
            </w:pPr>
            <w:r>
              <w:rPr>
                <w:rFonts w:ascii="宋体" w:hAnsi="宋体" w:eastAsia="宋体" w:cs="宋体"/>
                <w:b w:val="0"/>
                <w:color w:val="000000"/>
                <w:sz w:val="20"/>
              </w:rPr>
              <w:t>录入、显示和维护社保人员信息及所属单位</w:t>
            </w:r>
          </w:p>
        </w:tc>
      </w:tr>
      <w:tr w14:paraId="51CE25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37" w:type="dxa"/>
            <w:tcMar>
              <w:top w:w="70" w:type="dxa"/>
              <w:left w:w="90" w:type="dxa"/>
              <w:bottom w:w="70" w:type="dxa"/>
              <w:right w:w="90" w:type="dxa"/>
            </w:tcMar>
            <w:vAlign w:val="center"/>
          </w:tcPr>
          <w:p w14:paraId="5F0AAD53">
            <w:pPr>
              <w:spacing w:before="0" w:after="0" w:line="300" w:lineRule="auto"/>
              <w:ind w:firstLine="0"/>
              <w:jc w:val="center"/>
            </w:pPr>
            <w:r>
              <w:rPr>
                <w:rFonts w:ascii="宋体" w:hAnsi="宋体" w:eastAsia="宋体" w:cs="宋体"/>
                <w:b w:val="0"/>
                <w:color w:val="000000"/>
                <w:sz w:val="20"/>
              </w:rPr>
              <w:t>R03</w:t>
            </w:r>
          </w:p>
        </w:tc>
        <w:tc>
          <w:tcPr>
            <w:tcW w:w="2098" w:type="dxa"/>
            <w:tcMar>
              <w:top w:w="70" w:type="dxa"/>
              <w:left w:w="90" w:type="dxa"/>
              <w:bottom w:w="70" w:type="dxa"/>
              <w:right w:w="90" w:type="dxa"/>
            </w:tcMar>
            <w:vAlign w:val="center"/>
          </w:tcPr>
          <w:p w14:paraId="47BFF99B">
            <w:pPr>
              <w:spacing w:before="0" w:after="0" w:line="300" w:lineRule="auto"/>
              <w:ind w:firstLine="0"/>
              <w:jc w:val="left"/>
            </w:pPr>
            <w:r>
              <w:rPr>
                <w:rFonts w:ascii="宋体" w:hAnsi="宋体" w:eastAsia="宋体" w:cs="宋体"/>
                <w:b w:val="0"/>
                <w:color w:val="000000"/>
                <w:sz w:val="20"/>
              </w:rPr>
              <w:t>人脸采集与注册</w:t>
            </w:r>
          </w:p>
        </w:tc>
        <w:tc>
          <w:tcPr>
            <w:tcW w:w="5443" w:type="dxa"/>
            <w:tcMar>
              <w:top w:w="70" w:type="dxa"/>
              <w:left w:w="90" w:type="dxa"/>
              <w:bottom w:w="70" w:type="dxa"/>
              <w:right w:w="90" w:type="dxa"/>
            </w:tcMar>
            <w:vAlign w:val="center"/>
          </w:tcPr>
          <w:p w14:paraId="175449B8">
            <w:pPr>
              <w:spacing w:before="0" w:after="0" w:line="300" w:lineRule="auto"/>
              <w:ind w:firstLine="0"/>
              <w:jc w:val="left"/>
            </w:pPr>
            <w:r>
              <w:rPr>
                <w:rFonts w:ascii="宋体" w:hAnsi="宋体" w:eastAsia="宋体" w:cs="宋体"/>
                <w:b w:val="0"/>
                <w:color w:val="000000"/>
                <w:sz w:val="20"/>
              </w:rPr>
              <w:t>采集并保存人脸特征，与人员档案关联</w:t>
            </w:r>
          </w:p>
        </w:tc>
      </w:tr>
      <w:tr w14:paraId="417FBD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37" w:type="dxa"/>
            <w:tcMar>
              <w:top w:w="70" w:type="dxa"/>
              <w:left w:w="90" w:type="dxa"/>
              <w:bottom w:w="70" w:type="dxa"/>
              <w:right w:w="90" w:type="dxa"/>
            </w:tcMar>
            <w:vAlign w:val="center"/>
          </w:tcPr>
          <w:p w14:paraId="5392F6E5">
            <w:pPr>
              <w:spacing w:before="0" w:after="0" w:line="300" w:lineRule="auto"/>
              <w:ind w:firstLine="0"/>
              <w:jc w:val="center"/>
            </w:pPr>
            <w:r>
              <w:rPr>
                <w:rFonts w:ascii="宋体" w:hAnsi="宋体" w:eastAsia="宋体" w:cs="宋体"/>
                <w:b w:val="0"/>
                <w:color w:val="000000"/>
                <w:sz w:val="20"/>
              </w:rPr>
              <w:t>R04</w:t>
            </w:r>
          </w:p>
        </w:tc>
        <w:tc>
          <w:tcPr>
            <w:tcW w:w="2098" w:type="dxa"/>
            <w:tcMar>
              <w:top w:w="70" w:type="dxa"/>
              <w:left w:w="90" w:type="dxa"/>
              <w:bottom w:w="70" w:type="dxa"/>
              <w:right w:w="90" w:type="dxa"/>
            </w:tcMar>
            <w:vAlign w:val="center"/>
          </w:tcPr>
          <w:p w14:paraId="135E4CAE">
            <w:pPr>
              <w:spacing w:before="0" w:after="0" w:line="300" w:lineRule="auto"/>
              <w:ind w:firstLine="0"/>
              <w:jc w:val="left"/>
            </w:pPr>
            <w:r>
              <w:rPr>
                <w:rFonts w:ascii="宋体" w:hAnsi="宋体" w:eastAsia="宋体" w:cs="宋体"/>
                <w:b w:val="0"/>
                <w:color w:val="000000"/>
                <w:sz w:val="20"/>
              </w:rPr>
              <w:t>启动与连续识别</w:t>
            </w:r>
          </w:p>
        </w:tc>
        <w:tc>
          <w:tcPr>
            <w:tcW w:w="5443" w:type="dxa"/>
            <w:tcMar>
              <w:top w:w="70" w:type="dxa"/>
              <w:left w:w="90" w:type="dxa"/>
              <w:bottom w:w="70" w:type="dxa"/>
              <w:right w:w="90" w:type="dxa"/>
            </w:tcMar>
            <w:vAlign w:val="center"/>
          </w:tcPr>
          <w:p w14:paraId="3D5A728F">
            <w:pPr>
              <w:spacing w:before="0" w:after="0" w:line="300" w:lineRule="auto"/>
              <w:ind w:firstLine="0"/>
              <w:jc w:val="left"/>
            </w:pPr>
            <w:r>
              <w:rPr>
                <w:rFonts w:ascii="宋体" w:hAnsi="宋体" w:eastAsia="宋体" w:cs="宋体"/>
                <w:b w:val="0"/>
                <w:color w:val="000000"/>
                <w:sz w:val="20"/>
              </w:rPr>
              <w:t>先展示作者与课题信息 2 秒，再进入连续人脸识别</w:t>
            </w:r>
          </w:p>
        </w:tc>
      </w:tr>
      <w:tr w14:paraId="59EF2F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37" w:type="dxa"/>
            <w:tcMar>
              <w:top w:w="70" w:type="dxa"/>
              <w:left w:w="90" w:type="dxa"/>
              <w:bottom w:w="70" w:type="dxa"/>
              <w:right w:w="90" w:type="dxa"/>
            </w:tcMar>
            <w:vAlign w:val="center"/>
          </w:tcPr>
          <w:p w14:paraId="12A13CD1">
            <w:pPr>
              <w:spacing w:before="0" w:after="0" w:line="300" w:lineRule="auto"/>
              <w:ind w:firstLine="0"/>
              <w:jc w:val="center"/>
            </w:pPr>
            <w:r>
              <w:rPr>
                <w:rFonts w:ascii="宋体" w:hAnsi="宋体" w:eastAsia="宋体" w:cs="宋体"/>
                <w:b w:val="0"/>
                <w:color w:val="000000"/>
                <w:sz w:val="20"/>
              </w:rPr>
              <w:t>R05</w:t>
            </w:r>
          </w:p>
        </w:tc>
        <w:tc>
          <w:tcPr>
            <w:tcW w:w="2098" w:type="dxa"/>
            <w:tcMar>
              <w:top w:w="70" w:type="dxa"/>
              <w:left w:w="90" w:type="dxa"/>
              <w:bottom w:w="70" w:type="dxa"/>
              <w:right w:w="90" w:type="dxa"/>
            </w:tcMar>
            <w:vAlign w:val="center"/>
          </w:tcPr>
          <w:p w14:paraId="7CD622E4">
            <w:pPr>
              <w:spacing w:before="0" w:after="0" w:line="300" w:lineRule="auto"/>
              <w:ind w:firstLine="0"/>
              <w:jc w:val="left"/>
            </w:pPr>
            <w:r>
              <w:rPr>
                <w:rFonts w:ascii="宋体" w:hAnsi="宋体" w:eastAsia="宋体" w:cs="宋体"/>
                <w:b w:val="0"/>
                <w:color w:val="000000"/>
                <w:sz w:val="20"/>
              </w:rPr>
              <w:t>待遇领取资格认证</w:t>
            </w:r>
          </w:p>
        </w:tc>
        <w:tc>
          <w:tcPr>
            <w:tcW w:w="5443" w:type="dxa"/>
            <w:tcMar>
              <w:top w:w="70" w:type="dxa"/>
              <w:left w:w="90" w:type="dxa"/>
              <w:bottom w:w="70" w:type="dxa"/>
              <w:right w:w="90" w:type="dxa"/>
            </w:tcMar>
            <w:vAlign w:val="center"/>
          </w:tcPr>
          <w:p w14:paraId="343ACB98">
            <w:pPr>
              <w:spacing w:before="0" w:after="0" w:line="300" w:lineRule="auto"/>
              <w:ind w:firstLine="0"/>
              <w:jc w:val="left"/>
            </w:pPr>
            <w:r>
              <w:rPr>
                <w:rFonts w:ascii="宋体" w:hAnsi="宋体" w:eastAsia="宋体" w:cs="宋体"/>
                <w:b w:val="0"/>
                <w:color w:val="000000"/>
                <w:sz w:val="20"/>
              </w:rPr>
              <w:t>采用人脸识别进行身份认证并显示结果</w:t>
            </w:r>
          </w:p>
        </w:tc>
      </w:tr>
      <w:tr w14:paraId="5F1A58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37" w:type="dxa"/>
            <w:tcMar>
              <w:top w:w="70" w:type="dxa"/>
              <w:left w:w="90" w:type="dxa"/>
              <w:bottom w:w="70" w:type="dxa"/>
              <w:right w:w="90" w:type="dxa"/>
            </w:tcMar>
            <w:vAlign w:val="center"/>
          </w:tcPr>
          <w:p w14:paraId="7B2D37DD">
            <w:pPr>
              <w:spacing w:before="0" w:after="0" w:line="300" w:lineRule="auto"/>
              <w:ind w:firstLine="0"/>
              <w:jc w:val="center"/>
            </w:pPr>
            <w:r>
              <w:rPr>
                <w:rFonts w:ascii="宋体" w:hAnsi="宋体" w:eastAsia="宋体" w:cs="宋体"/>
                <w:b w:val="0"/>
                <w:color w:val="000000"/>
                <w:sz w:val="20"/>
              </w:rPr>
              <w:t>R06</w:t>
            </w:r>
          </w:p>
        </w:tc>
        <w:tc>
          <w:tcPr>
            <w:tcW w:w="2098" w:type="dxa"/>
            <w:tcMar>
              <w:top w:w="70" w:type="dxa"/>
              <w:left w:w="90" w:type="dxa"/>
              <w:bottom w:w="70" w:type="dxa"/>
              <w:right w:w="90" w:type="dxa"/>
            </w:tcMar>
            <w:vAlign w:val="center"/>
          </w:tcPr>
          <w:p w14:paraId="6BF6CF24">
            <w:pPr>
              <w:spacing w:before="0" w:after="0" w:line="300" w:lineRule="auto"/>
              <w:ind w:firstLine="0"/>
              <w:jc w:val="left"/>
            </w:pPr>
            <w:r>
              <w:rPr>
                <w:rFonts w:ascii="宋体" w:hAnsi="宋体" w:eastAsia="宋体" w:cs="宋体"/>
                <w:b w:val="0"/>
                <w:color w:val="000000"/>
                <w:sz w:val="20"/>
              </w:rPr>
              <w:t>认证与领取记录</w:t>
            </w:r>
          </w:p>
        </w:tc>
        <w:tc>
          <w:tcPr>
            <w:tcW w:w="5443" w:type="dxa"/>
            <w:tcMar>
              <w:top w:w="70" w:type="dxa"/>
              <w:left w:w="90" w:type="dxa"/>
              <w:bottom w:w="70" w:type="dxa"/>
              <w:right w:w="90" w:type="dxa"/>
            </w:tcMar>
            <w:vAlign w:val="center"/>
          </w:tcPr>
          <w:p w14:paraId="699F5DDB">
            <w:pPr>
              <w:spacing w:before="0" w:after="0" w:line="300" w:lineRule="auto"/>
              <w:ind w:firstLine="0"/>
              <w:jc w:val="left"/>
            </w:pPr>
            <w:r>
              <w:rPr>
                <w:rFonts w:ascii="宋体" w:hAnsi="宋体" w:eastAsia="宋体" w:cs="宋体"/>
                <w:b w:val="0"/>
                <w:color w:val="000000"/>
                <w:sz w:val="20"/>
              </w:rPr>
              <w:t>通过后保存领取信息，失败时提示并保存记录</w:t>
            </w:r>
          </w:p>
        </w:tc>
      </w:tr>
      <w:tr w14:paraId="1BE453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37" w:type="dxa"/>
            <w:tcMar>
              <w:top w:w="70" w:type="dxa"/>
              <w:left w:w="90" w:type="dxa"/>
              <w:bottom w:w="70" w:type="dxa"/>
              <w:right w:w="90" w:type="dxa"/>
            </w:tcMar>
            <w:vAlign w:val="center"/>
          </w:tcPr>
          <w:p w14:paraId="45BC66F4">
            <w:pPr>
              <w:spacing w:before="0" w:after="0" w:line="300" w:lineRule="auto"/>
              <w:ind w:firstLine="0"/>
              <w:jc w:val="center"/>
            </w:pPr>
            <w:r>
              <w:rPr>
                <w:rFonts w:ascii="宋体" w:hAnsi="宋体" w:eastAsia="宋体" w:cs="宋体"/>
                <w:b w:val="0"/>
                <w:color w:val="000000"/>
                <w:sz w:val="20"/>
              </w:rPr>
              <w:t>R07</w:t>
            </w:r>
          </w:p>
        </w:tc>
        <w:tc>
          <w:tcPr>
            <w:tcW w:w="2098" w:type="dxa"/>
            <w:tcMar>
              <w:top w:w="70" w:type="dxa"/>
              <w:left w:w="90" w:type="dxa"/>
              <w:bottom w:w="70" w:type="dxa"/>
              <w:right w:w="90" w:type="dxa"/>
            </w:tcMar>
            <w:vAlign w:val="center"/>
          </w:tcPr>
          <w:p w14:paraId="68DAD0B0">
            <w:pPr>
              <w:spacing w:before="0" w:after="0" w:line="300" w:lineRule="auto"/>
              <w:ind w:firstLine="0"/>
              <w:jc w:val="left"/>
            </w:pPr>
            <w:r>
              <w:rPr>
                <w:rFonts w:ascii="宋体" w:hAnsi="宋体" w:eastAsia="宋体" w:cs="宋体"/>
                <w:b w:val="0"/>
                <w:color w:val="000000"/>
                <w:sz w:val="20"/>
              </w:rPr>
              <w:t>操作记录</w:t>
            </w:r>
          </w:p>
        </w:tc>
        <w:tc>
          <w:tcPr>
            <w:tcW w:w="5443" w:type="dxa"/>
            <w:tcMar>
              <w:top w:w="70" w:type="dxa"/>
              <w:left w:w="90" w:type="dxa"/>
              <w:bottom w:w="70" w:type="dxa"/>
              <w:right w:w="90" w:type="dxa"/>
            </w:tcMar>
            <w:vAlign w:val="center"/>
          </w:tcPr>
          <w:p w14:paraId="2CDB36D6">
            <w:pPr>
              <w:spacing w:before="0" w:after="0" w:line="300" w:lineRule="auto"/>
              <w:ind w:firstLine="0"/>
              <w:jc w:val="left"/>
            </w:pPr>
            <w:r>
              <w:rPr>
                <w:rFonts w:ascii="宋体" w:hAnsi="宋体" w:eastAsia="宋体" w:cs="宋体"/>
                <w:b w:val="0"/>
                <w:color w:val="000000"/>
                <w:sz w:val="20"/>
              </w:rPr>
              <w:t>保存管理人员的关键操作及操作结果</w:t>
            </w:r>
          </w:p>
        </w:tc>
      </w:tr>
      <w:tr w14:paraId="0E29F8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37" w:type="dxa"/>
            <w:tcMar>
              <w:top w:w="70" w:type="dxa"/>
              <w:left w:w="90" w:type="dxa"/>
              <w:bottom w:w="70" w:type="dxa"/>
              <w:right w:w="90" w:type="dxa"/>
            </w:tcMar>
            <w:vAlign w:val="center"/>
          </w:tcPr>
          <w:p w14:paraId="4C162D47">
            <w:pPr>
              <w:spacing w:before="0" w:after="0" w:line="300" w:lineRule="auto"/>
              <w:ind w:firstLine="0"/>
              <w:jc w:val="center"/>
            </w:pPr>
            <w:r>
              <w:rPr>
                <w:rFonts w:ascii="宋体" w:hAnsi="宋体" w:eastAsia="宋体" w:cs="宋体"/>
                <w:b w:val="0"/>
                <w:color w:val="000000"/>
                <w:sz w:val="20"/>
              </w:rPr>
              <w:t>R08</w:t>
            </w:r>
          </w:p>
        </w:tc>
        <w:tc>
          <w:tcPr>
            <w:tcW w:w="2098" w:type="dxa"/>
            <w:tcMar>
              <w:top w:w="70" w:type="dxa"/>
              <w:left w:w="90" w:type="dxa"/>
              <w:bottom w:w="70" w:type="dxa"/>
              <w:right w:w="90" w:type="dxa"/>
            </w:tcMar>
            <w:vAlign w:val="center"/>
          </w:tcPr>
          <w:p w14:paraId="05F36E89">
            <w:pPr>
              <w:spacing w:before="0" w:after="0" w:line="300" w:lineRule="auto"/>
              <w:ind w:firstLine="0"/>
              <w:jc w:val="left"/>
            </w:pPr>
            <w:r>
              <w:rPr>
                <w:rFonts w:ascii="宋体" w:hAnsi="宋体" w:eastAsia="宋体" w:cs="宋体"/>
                <w:b w:val="0"/>
                <w:color w:val="000000"/>
                <w:sz w:val="20"/>
              </w:rPr>
              <w:t>按单位查询与汇总</w:t>
            </w:r>
          </w:p>
        </w:tc>
        <w:tc>
          <w:tcPr>
            <w:tcW w:w="5443" w:type="dxa"/>
            <w:tcMar>
              <w:top w:w="70" w:type="dxa"/>
              <w:left w:w="90" w:type="dxa"/>
              <w:bottom w:w="70" w:type="dxa"/>
              <w:right w:w="90" w:type="dxa"/>
            </w:tcMar>
            <w:vAlign w:val="center"/>
          </w:tcPr>
          <w:p w14:paraId="3F759F53">
            <w:pPr>
              <w:spacing w:before="0" w:after="0" w:line="300" w:lineRule="auto"/>
              <w:ind w:firstLine="0"/>
              <w:jc w:val="left"/>
            </w:pPr>
            <w:r>
              <w:rPr>
                <w:rFonts w:ascii="宋体" w:hAnsi="宋体" w:eastAsia="宋体" w:cs="宋体"/>
                <w:b w:val="0"/>
                <w:color w:val="000000"/>
                <w:sz w:val="20"/>
              </w:rPr>
              <w:t>提供已采集、已通过、未通过、未认证四类名单及人数</w:t>
            </w:r>
          </w:p>
        </w:tc>
      </w:tr>
      <w:tr w14:paraId="3DEAD1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37" w:type="dxa"/>
            <w:tcMar>
              <w:top w:w="70" w:type="dxa"/>
              <w:left w:w="90" w:type="dxa"/>
              <w:bottom w:w="70" w:type="dxa"/>
              <w:right w:w="90" w:type="dxa"/>
            </w:tcMar>
            <w:vAlign w:val="center"/>
          </w:tcPr>
          <w:p w14:paraId="5589B8E7">
            <w:pPr>
              <w:spacing w:before="0" w:after="0" w:line="300" w:lineRule="auto"/>
              <w:ind w:firstLine="0"/>
              <w:jc w:val="center"/>
            </w:pPr>
            <w:r>
              <w:rPr>
                <w:rFonts w:ascii="宋体" w:hAnsi="宋体" w:eastAsia="宋体" w:cs="宋体"/>
                <w:b w:val="0"/>
                <w:color w:val="000000"/>
                <w:sz w:val="20"/>
              </w:rPr>
              <w:t>R09</w:t>
            </w:r>
          </w:p>
        </w:tc>
        <w:tc>
          <w:tcPr>
            <w:tcW w:w="2098" w:type="dxa"/>
            <w:tcMar>
              <w:top w:w="70" w:type="dxa"/>
              <w:left w:w="90" w:type="dxa"/>
              <w:bottom w:w="70" w:type="dxa"/>
              <w:right w:w="90" w:type="dxa"/>
            </w:tcMar>
            <w:vAlign w:val="center"/>
          </w:tcPr>
          <w:p w14:paraId="65D4789E">
            <w:pPr>
              <w:spacing w:before="0" w:after="0" w:line="300" w:lineRule="auto"/>
              <w:ind w:firstLine="0"/>
              <w:jc w:val="left"/>
            </w:pPr>
            <w:r>
              <w:rPr>
                <w:rFonts w:ascii="宋体" w:hAnsi="宋体" w:eastAsia="宋体" w:cs="宋体"/>
                <w:b w:val="0"/>
                <w:color w:val="000000"/>
                <w:sz w:val="20"/>
              </w:rPr>
              <w:t>人脸实现方式</w:t>
            </w:r>
          </w:p>
        </w:tc>
        <w:tc>
          <w:tcPr>
            <w:tcW w:w="5443" w:type="dxa"/>
            <w:tcMar>
              <w:top w:w="70" w:type="dxa"/>
              <w:left w:w="90" w:type="dxa"/>
              <w:bottom w:w="70" w:type="dxa"/>
              <w:right w:w="90" w:type="dxa"/>
            </w:tcMar>
            <w:vAlign w:val="center"/>
          </w:tcPr>
          <w:p w14:paraId="4DB2E605">
            <w:pPr>
              <w:spacing w:before="0" w:after="0" w:line="300" w:lineRule="auto"/>
              <w:ind w:firstLine="0"/>
              <w:jc w:val="left"/>
            </w:pPr>
            <w:r>
              <w:rPr>
                <w:rFonts w:ascii="宋体" w:hAnsi="宋体" w:eastAsia="宋体" w:cs="宋体"/>
                <w:b w:val="0"/>
                <w:color w:val="000000"/>
                <w:sz w:val="20"/>
              </w:rPr>
              <w:t>复用 FacePlatformCtrl.BioFPCtrl 及课堂调用流程</w:t>
            </w:r>
          </w:p>
        </w:tc>
      </w:tr>
      <w:tr w14:paraId="33B91D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37" w:type="dxa"/>
            <w:tcMar>
              <w:top w:w="70" w:type="dxa"/>
              <w:left w:w="90" w:type="dxa"/>
              <w:bottom w:w="70" w:type="dxa"/>
              <w:right w:w="90" w:type="dxa"/>
            </w:tcMar>
            <w:vAlign w:val="center"/>
          </w:tcPr>
          <w:p w14:paraId="4C7B42C5">
            <w:pPr>
              <w:spacing w:before="0" w:after="0" w:line="300" w:lineRule="auto"/>
              <w:ind w:firstLine="0"/>
              <w:jc w:val="center"/>
            </w:pPr>
            <w:r>
              <w:rPr>
                <w:rFonts w:ascii="宋体" w:hAnsi="宋体" w:eastAsia="宋体" w:cs="宋体"/>
                <w:b w:val="0"/>
                <w:color w:val="000000"/>
                <w:sz w:val="20"/>
              </w:rPr>
              <w:t>R10</w:t>
            </w:r>
          </w:p>
        </w:tc>
        <w:tc>
          <w:tcPr>
            <w:tcW w:w="2098" w:type="dxa"/>
            <w:tcMar>
              <w:top w:w="70" w:type="dxa"/>
              <w:left w:w="90" w:type="dxa"/>
              <w:bottom w:w="70" w:type="dxa"/>
              <w:right w:w="90" w:type="dxa"/>
            </w:tcMar>
            <w:vAlign w:val="center"/>
          </w:tcPr>
          <w:p w14:paraId="0CEDB3BC">
            <w:pPr>
              <w:spacing w:before="0" w:after="0" w:line="300" w:lineRule="auto"/>
              <w:ind w:firstLine="0"/>
              <w:jc w:val="left"/>
            </w:pPr>
            <w:r>
              <w:rPr>
                <w:rFonts w:ascii="宋体" w:hAnsi="宋体" w:eastAsia="宋体" w:cs="宋体"/>
                <w:b w:val="0"/>
                <w:color w:val="000000"/>
                <w:sz w:val="20"/>
              </w:rPr>
              <w:t>开发与运行</w:t>
            </w:r>
          </w:p>
        </w:tc>
        <w:tc>
          <w:tcPr>
            <w:tcW w:w="5443" w:type="dxa"/>
            <w:tcMar>
              <w:top w:w="70" w:type="dxa"/>
              <w:left w:w="90" w:type="dxa"/>
              <w:bottom w:w="70" w:type="dxa"/>
              <w:right w:w="90" w:type="dxa"/>
            </w:tcMar>
            <w:vAlign w:val="center"/>
          </w:tcPr>
          <w:p w14:paraId="715F7F12">
            <w:pPr>
              <w:spacing w:before="0" w:after="0" w:line="300" w:lineRule="auto"/>
              <w:ind w:firstLine="0"/>
              <w:jc w:val="left"/>
            </w:pPr>
            <w:r>
              <w:rPr>
                <w:rFonts w:ascii="宋体" w:hAnsi="宋体" w:eastAsia="宋体" w:cs="宋体"/>
                <w:b w:val="0"/>
                <w:color w:val="000000"/>
                <w:sz w:val="20"/>
              </w:rPr>
              <w:t>VS2015、WinForms、.NET Framework 4.5.2、SQL Server，x86 构建</w:t>
            </w:r>
          </w:p>
        </w:tc>
      </w:tr>
    </w:tbl>
    <w:p w14:paraId="460E4D0D">
      <w:pPr>
        <w:spacing w:after="0"/>
      </w:pPr>
    </w:p>
    <w:p w14:paraId="73CC694C">
      <w:pPr>
        <w:pStyle w:val="4"/>
      </w:pPr>
      <w:r>
        <w:t>2.1 数据与交互要求</w:t>
      </w:r>
    </w:p>
    <w:p w14:paraId="35AF467B">
      <w:pPr>
        <w:keepNext/>
        <w:spacing w:after="120" w:line="264" w:lineRule="auto"/>
        <w:jc w:val="center"/>
      </w:pPr>
      <w:r>
        <w:rPr>
          <w:rFonts w:ascii="宋体" w:hAnsi="宋体" w:eastAsia="宋体" w:cs="宋体"/>
          <w:b w:val="0"/>
          <w:color w:val="000000"/>
          <w:sz w:val="19"/>
        </w:rPr>
        <w:t>表 4  基本数据与交互要求</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6463"/>
      </w:tblGrid>
      <w:tr w14:paraId="71B9D3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1814" w:type="dxa"/>
            <w:shd w:val="clear" w:color="auto" w:fill="E9EEF2"/>
            <w:tcMar>
              <w:top w:w="70" w:type="dxa"/>
              <w:left w:w="90" w:type="dxa"/>
              <w:bottom w:w="70" w:type="dxa"/>
              <w:right w:w="90" w:type="dxa"/>
            </w:tcMar>
            <w:vAlign w:val="center"/>
          </w:tcPr>
          <w:p w14:paraId="3E39D0C3">
            <w:pPr>
              <w:spacing w:before="0" w:after="0" w:line="300" w:lineRule="auto"/>
              <w:ind w:firstLine="0"/>
              <w:jc w:val="left"/>
            </w:pPr>
            <w:r>
              <w:rPr>
                <w:rFonts w:ascii="宋体" w:hAnsi="宋体" w:eastAsia="宋体" w:cs="宋体"/>
                <w:b/>
                <w:color w:val="000000"/>
                <w:sz w:val="20"/>
              </w:rPr>
              <w:t>项目</w:t>
            </w:r>
          </w:p>
        </w:tc>
        <w:tc>
          <w:tcPr>
            <w:tcW w:w="6463" w:type="dxa"/>
            <w:shd w:val="clear" w:color="auto" w:fill="E9EEF2"/>
            <w:tcMar>
              <w:top w:w="70" w:type="dxa"/>
              <w:left w:w="90" w:type="dxa"/>
              <w:bottom w:w="70" w:type="dxa"/>
              <w:right w:w="90" w:type="dxa"/>
            </w:tcMar>
            <w:vAlign w:val="center"/>
          </w:tcPr>
          <w:p w14:paraId="4BF8E860">
            <w:pPr>
              <w:spacing w:before="0" w:after="0" w:line="300" w:lineRule="auto"/>
              <w:ind w:firstLine="0"/>
              <w:jc w:val="left"/>
            </w:pPr>
            <w:r>
              <w:rPr>
                <w:rFonts w:ascii="宋体" w:hAnsi="宋体" w:eastAsia="宋体" w:cs="宋体"/>
                <w:b/>
                <w:color w:val="000000"/>
                <w:sz w:val="20"/>
              </w:rPr>
              <w:t>要求</w:t>
            </w:r>
          </w:p>
        </w:tc>
      </w:tr>
      <w:tr w14:paraId="385992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6AD7932D">
            <w:pPr>
              <w:spacing w:before="0" w:after="0" w:line="300" w:lineRule="auto"/>
              <w:ind w:firstLine="0"/>
              <w:jc w:val="left"/>
            </w:pPr>
            <w:r>
              <w:rPr>
                <w:rFonts w:ascii="宋体" w:hAnsi="宋体" w:eastAsia="宋体" w:cs="宋体"/>
                <w:b w:val="0"/>
                <w:color w:val="000000"/>
                <w:sz w:val="20"/>
              </w:rPr>
              <w:t>数据关联</w:t>
            </w:r>
          </w:p>
        </w:tc>
        <w:tc>
          <w:tcPr>
            <w:tcW w:w="6463" w:type="dxa"/>
            <w:tcMar>
              <w:top w:w="70" w:type="dxa"/>
              <w:left w:w="90" w:type="dxa"/>
              <w:bottom w:w="70" w:type="dxa"/>
              <w:right w:w="90" w:type="dxa"/>
            </w:tcMar>
            <w:vAlign w:val="center"/>
          </w:tcPr>
          <w:p w14:paraId="5F584CD8">
            <w:pPr>
              <w:spacing w:before="0" w:after="0" w:line="300" w:lineRule="auto"/>
              <w:ind w:firstLine="0"/>
              <w:jc w:val="left"/>
            </w:pPr>
            <w:r>
              <w:rPr>
                <w:rFonts w:ascii="宋体" w:hAnsi="宋体" w:eastAsia="宋体" w:cs="宋体"/>
                <w:b w:val="0"/>
                <w:color w:val="000000"/>
                <w:sz w:val="20"/>
              </w:rPr>
              <w:t>人员与人脸模板按人员编号关联，认证和操作记录可追查</w:t>
            </w:r>
          </w:p>
        </w:tc>
      </w:tr>
      <w:tr w14:paraId="2EEF5D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62C31E3B">
            <w:pPr>
              <w:spacing w:before="0" w:after="0" w:line="300" w:lineRule="auto"/>
              <w:ind w:firstLine="0"/>
              <w:jc w:val="left"/>
            </w:pPr>
            <w:r>
              <w:rPr>
                <w:rFonts w:ascii="宋体" w:hAnsi="宋体" w:eastAsia="宋体" w:cs="宋体"/>
                <w:b w:val="0"/>
                <w:color w:val="000000"/>
                <w:sz w:val="20"/>
              </w:rPr>
              <w:t>输入处理</w:t>
            </w:r>
          </w:p>
        </w:tc>
        <w:tc>
          <w:tcPr>
            <w:tcW w:w="6463" w:type="dxa"/>
            <w:tcMar>
              <w:top w:w="70" w:type="dxa"/>
              <w:left w:w="90" w:type="dxa"/>
              <w:bottom w:w="70" w:type="dxa"/>
              <w:right w:w="90" w:type="dxa"/>
            </w:tcMar>
            <w:vAlign w:val="center"/>
          </w:tcPr>
          <w:p w14:paraId="7CE69DAE">
            <w:pPr>
              <w:spacing w:before="0" w:after="0" w:line="300" w:lineRule="auto"/>
              <w:ind w:firstLine="0"/>
              <w:jc w:val="left"/>
            </w:pPr>
            <w:r>
              <w:rPr>
                <w:rFonts w:ascii="宋体" w:hAnsi="宋体" w:eastAsia="宋体" w:cs="宋体"/>
                <w:b w:val="0"/>
                <w:color w:val="000000"/>
                <w:sz w:val="20"/>
              </w:rPr>
              <w:t>必需信息缺失时提示；注册成功后保持人员与模板一致</w:t>
            </w:r>
          </w:p>
        </w:tc>
      </w:tr>
      <w:tr w14:paraId="553FED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6AE5245C">
            <w:pPr>
              <w:spacing w:before="0" w:after="0" w:line="300" w:lineRule="auto"/>
              <w:ind w:firstLine="0"/>
              <w:jc w:val="left"/>
            </w:pPr>
            <w:r>
              <w:rPr>
                <w:rFonts w:ascii="宋体" w:hAnsi="宋体" w:eastAsia="宋体" w:cs="宋体"/>
                <w:b w:val="0"/>
                <w:color w:val="000000"/>
                <w:sz w:val="20"/>
              </w:rPr>
              <w:t>设备与数据库</w:t>
            </w:r>
          </w:p>
        </w:tc>
        <w:tc>
          <w:tcPr>
            <w:tcW w:w="6463" w:type="dxa"/>
            <w:tcMar>
              <w:top w:w="70" w:type="dxa"/>
              <w:left w:w="90" w:type="dxa"/>
              <w:bottom w:w="70" w:type="dxa"/>
              <w:right w:w="90" w:type="dxa"/>
            </w:tcMar>
            <w:vAlign w:val="center"/>
          </w:tcPr>
          <w:p w14:paraId="0813BF4B">
            <w:pPr>
              <w:spacing w:before="0" w:after="0" w:line="300" w:lineRule="auto"/>
              <w:ind w:firstLine="0"/>
              <w:jc w:val="left"/>
            </w:pPr>
            <w:r>
              <w:rPr>
                <w:rFonts w:ascii="宋体" w:hAnsi="宋体" w:eastAsia="宋体" w:cs="宋体"/>
                <w:b w:val="0"/>
                <w:color w:val="000000"/>
                <w:sz w:val="20"/>
              </w:rPr>
              <w:t>连接失败时给出可理解的提示，恢复后能够继续操作</w:t>
            </w:r>
          </w:p>
        </w:tc>
      </w:tr>
      <w:tr w14:paraId="5B67D4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18CC2E7C">
            <w:pPr>
              <w:spacing w:before="0" w:after="0" w:line="300" w:lineRule="auto"/>
              <w:ind w:firstLine="0"/>
              <w:jc w:val="left"/>
            </w:pPr>
            <w:r>
              <w:rPr>
                <w:rFonts w:ascii="宋体" w:hAnsi="宋体" w:eastAsia="宋体" w:cs="宋体"/>
                <w:b w:val="0"/>
                <w:color w:val="000000"/>
                <w:sz w:val="20"/>
              </w:rPr>
              <w:t>连续识别</w:t>
            </w:r>
          </w:p>
        </w:tc>
        <w:tc>
          <w:tcPr>
            <w:tcW w:w="6463" w:type="dxa"/>
            <w:tcMar>
              <w:top w:w="70" w:type="dxa"/>
              <w:left w:w="90" w:type="dxa"/>
              <w:bottom w:w="70" w:type="dxa"/>
              <w:right w:w="90" w:type="dxa"/>
            </w:tcMar>
            <w:vAlign w:val="center"/>
          </w:tcPr>
          <w:p w14:paraId="4EF5C7AE">
            <w:pPr>
              <w:spacing w:before="0" w:after="0" w:line="300" w:lineRule="auto"/>
              <w:ind w:firstLine="0"/>
              <w:jc w:val="left"/>
            </w:pPr>
            <w:r>
              <w:rPr>
                <w:rFonts w:ascii="宋体" w:hAnsi="宋体" w:eastAsia="宋体" w:cs="宋体"/>
                <w:b w:val="0"/>
                <w:color w:val="000000"/>
                <w:sz w:val="20"/>
              </w:rPr>
              <w:t>按课堂方法处理连续回调，避免一次识别重复写入</w:t>
            </w:r>
          </w:p>
        </w:tc>
      </w:tr>
      <w:tr w14:paraId="49B197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179B73A7">
            <w:pPr>
              <w:spacing w:before="0" w:after="0" w:line="300" w:lineRule="auto"/>
              <w:ind w:firstLine="0"/>
              <w:jc w:val="left"/>
            </w:pPr>
            <w:r>
              <w:rPr>
                <w:rFonts w:ascii="宋体" w:hAnsi="宋体" w:eastAsia="宋体" w:cs="宋体"/>
                <w:b w:val="0"/>
                <w:color w:val="000000"/>
                <w:sz w:val="20"/>
              </w:rPr>
              <w:t>界面风格</w:t>
            </w:r>
          </w:p>
        </w:tc>
        <w:tc>
          <w:tcPr>
            <w:tcW w:w="6463" w:type="dxa"/>
            <w:tcMar>
              <w:top w:w="70" w:type="dxa"/>
              <w:left w:w="90" w:type="dxa"/>
              <w:bottom w:w="70" w:type="dxa"/>
              <w:right w:w="90" w:type="dxa"/>
            </w:tcMar>
            <w:vAlign w:val="center"/>
          </w:tcPr>
          <w:p w14:paraId="1405291E">
            <w:pPr>
              <w:spacing w:before="0" w:after="0" w:line="300" w:lineRule="auto"/>
              <w:ind w:firstLine="0"/>
              <w:jc w:val="left"/>
            </w:pPr>
            <w:r>
              <w:rPr>
                <w:rFonts w:ascii="宋体" w:hAnsi="宋体" w:eastAsia="宋体" w:cs="宋体"/>
                <w:b w:val="0"/>
                <w:color w:val="000000"/>
                <w:sz w:val="20"/>
              </w:rPr>
              <w:t>参考课堂 demo，使用蓝色背景、浅青面板、标准控件与表格</w:t>
            </w:r>
          </w:p>
        </w:tc>
      </w:tr>
    </w:tbl>
    <w:p w14:paraId="20F2D31D">
      <w:pPr>
        <w:spacing w:after="0"/>
      </w:pPr>
    </w:p>
    <w:p w14:paraId="6D0C66BC">
      <w:pPr>
        <w:ind w:firstLine="420"/>
      </w:pPr>
      <w:r>
        <w:rPr>
          <w:rFonts w:ascii="宋体" w:hAnsi="宋体" w:eastAsia="宋体" w:cs="宋体"/>
          <w:b w:val="0"/>
          <w:color w:val="000000"/>
          <w:sz w:val="21"/>
        </w:rPr>
        <w:t>人脸匹配结果用于本课设的身份认证流程。项目不额外设置认证周期、待遇金额管理或独立资格状态管理流程。</w:t>
      </w:r>
    </w:p>
    <w:p w14:paraId="57980515">
      <w:r>
        <w:br w:type="page"/>
      </w:r>
    </w:p>
    <w:p w14:paraId="6F389A2A">
      <w:pPr>
        <w:pStyle w:val="3"/>
      </w:pPr>
      <w:bookmarkStart w:id="8" w:name="chapter3"/>
      <w:r>
        <w:t>3 功能需求</w:t>
      </w:r>
      <w:bookmarkEnd w:id="8"/>
    </w:p>
    <w:p w14:paraId="309865B7">
      <w:pPr>
        <w:ind w:firstLine="420"/>
      </w:pPr>
      <w:r>
        <w:rPr>
          <w:rFonts w:ascii="宋体" w:hAnsi="宋体" w:eastAsia="宋体" w:cs="宋体"/>
          <w:b w:val="0"/>
          <w:color w:val="000000"/>
          <w:sz w:val="21"/>
        </w:rPr>
        <w:t>系统由识别主窗口和管理窗口组成。管理窗口集中提供人员登记与管理、认证领取记录、数据统计、管理人员与权限、操作记录五个页签。</w:t>
      </w:r>
    </w:p>
    <w:p w14:paraId="570D11DE">
      <w:pPr>
        <w:keepNext/>
        <w:spacing w:after="60" w:line="240" w:lineRule="auto"/>
        <w:jc w:val="center"/>
      </w:pPr>
      <w:r>
        <w:drawing>
          <wp:inline distT="0" distB="0" distL="114300" distR="114300">
            <wp:extent cx="5183505" cy="2332355"/>
            <wp:effectExtent l="0" t="0" r="10795" b="4445"/>
            <wp:docPr id="1719255027" name="Picture 1719255027" descr="系统功能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5027" name="Picture 1719255027" descr="系统功能框架图"/>
                    <pic:cNvPicPr>
                      <a:picLocks noChangeAspect="1"/>
                    </pic:cNvPicPr>
                  </pic:nvPicPr>
                  <pic:blipFill>
                    <a:blip r:embed="rId8"/>
                    <a:stretch>
                      <a:fillRect/>
                    </a:stretch>
                  </pic:blipFill>
                  <pic:spPr>
                    <a:xfrm>
                      <a:off x="0" y="0"/>
                      <a:ext cx="5184000" cy="2332800"/>
                    </a:xfrm>
                    <a:prstGeom prst="rect">
                      <a:avLst/>
                    </a:prstGeom>
                  </pic:spPr>
                </pic:pic>
              </a:graphicData>
            </a:graphic>
          </wp:inline>
        </w:drawing>
      </w:r>
    </w:p>
    <w:p w14:paraId="71EB6D98">
      <w:pPr>
        <w:spacing w:after="120" w:line="264" w:lineRule="auto"/>
        <w:jc w:val="center"/>
      </w:pPr>
      <w:r>
        <w:rPr>
          <w:rFonts w:ascii="宋体" w:hAnsi="宋体" w:eastAsia="宋体" w:cs="宋体"/>
          <w:b w:val="0"/>
          <w:color w:val="000000"/>
          <w:sz w:val="19"/>
        </w:rPr>
        <w:t>图 1  系统功能框架图</w:t>
      </w:r>
    </w:p>
    <w:p w14:paraId="74D1F85E">
      <w:pPr>
        <w:keepNext/>
        <w:spacing w:after="120" w:line="264" w:lineRule="auto"/>
        <w:jc w:val="center"/>
      </w:pPr>
      <w:r>
        <w:rPr>
          <w:rFonts w:ascii="宋体" w:hAnsi="宋体" w:eastAsia="宋体" w:cs="宋体"/>
          <w:b w:val="0"/>
          <w:color w:val="000000"/>
          <w:sz w:val="19"/>
        </w:rPr>
        <w:t>表 5  功能与需求对应关系</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11"/>
        <w:gridCol w:w="1361"/>
        <w:gridCol w:w="4706"/>
      </w:tblGrid>
      <w:tr w14:paraId="0F263C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211" w:type="dxa"/>
            <w:shd w:val="clear" w:color="auto" w:fill="E9EEF2"/>
            <w:tcMar>
              <w:top w:w="70" w:type="dxa"/>
              <w:left w:w="90" w:type="dxa"/>
              <w:bottom w:w="70" w:type="dxa"/>
              <w:right w:w="90" w:type="dxa"/>
            </w:tcMar>
            <w:vAlign w:val="center"/>
          </w:tcPr>
          <w:p w14:paraId="2A68AE30">
            <w:pPr>
              <w:spacing w:before="0" w:after="0" w:line="300" w:lineRule="auto"/>
              <w:ind w:firstLine="0"/>
              <w:jc w:val="left"/>
            </w:pPr>
            <w:r>
              <w:rPr>
                <w:rFonts w:ascii="宋体" w:hAnsi="宋体" w:eastAsia="宋体" w:cs="宋体"/>
                <w:b/>
                <w:color w:val="000000"/>
                <w:sz w:val="20"/>
              </w:rPr>
              <w:t>界面或模块</w:t>
            </w:r>
          </w:p>
        </w:tc>
        <w:tc>
          <w:tcPr>
            <w:tcW w:w="1361" w:type="dxa"/>
            <w:shd w:val="clear" w:color="auto" w:fill="E9EEF2"/>
            <w:tcMar>
              <w:top w:w="70" w:type="dxa"/>
              <w:left w:w="90" w:type="dxa"/>
              <w:bottom w:w="70" w:type="dxa"/>
              <w:right w:w="90" w:type="dxa"/>
            </w:tcMar>
            <w:vAlign w:val="center"/>
          </w:tcPr>
          <w:p w14:paraId="600A2DBF">
            <w:pPr>
              <w:spacing w:before="0" w:after="0" w:line="300" w:lineRule="auto"/>
              <w:ind w:firstLine="0"/>
              <w:jc w:val="left"/>
            </w:pPr>
            <w:r>
              <w:rPr>
                <w:rFonts w:ascii="宋体" w:hAnsi="宋体" w:eastAsia="宋体" w:cs="宋体"/>
                <w:b/>
                <w:color w:val="000000"/>
                <w:sz w:val="20"/>
              </w:rPr>
              <w:t>对应需求</w:t>
            </w:r>
          </w:p>
        </w:tc>
        <w:tc>
          <w:tcPr>
            <w:tcW w:w="4706" w:type="dxa"/>
            <w:shd w:val="clear" w:color="auto" w:fill="E9EEF2"/>
            <w:tcMar>
              <w:top w:w="70" w:type="dxa"/>
              <w:left w:w="90" w:type="dxa"/>
              <w:bottom w:w="70" w:type="dxa"/>
              <w:right w:w="90" w:type="dxa"/>
            </w:tcMar>
            <w:vAlign w:val="center"/>
          </w:tcPr>
          <w:p w14:paraId="3398E39A">
            <w:pPr>
              <w:spacing w:before="0" w:after="0" w:line="300" w:lineRule="auto"/>
              <w:ind w:firstLine="0"/>
              <w:jc w:val="left"/>
            </w:pPr>
            <w:r>
              <w:rPr>
                <w:rFonts w:ascii="宋体" w:hAnsi="宋体" w:eastAsia="宋体" w:cs="宋体"/>
                <w:b/>
                <w:color w:val="000000"/>
                <w:sz w:val="20"/>
              </w:rPr>
              <w:t>主要输入与输出</w:t>
            </w:r>
          </w:p>
        </w:tc>
      </w:tr>
      <w:tr w14:paraId="3CD002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11" w:type="dxa"/>
            <w:tcMar>
              <w:top w:w="70" w:type="dxa"/>
              <w:left w:w="90" w:type="dxa"/>
              <w:bottom w:w="70" w:type="dxa"/>
              <w:right w:w="90" w:type="dxa"/>
            </w:tcMar>
            <w:vAlign w:val="center"/>
          </w:tcPr>
          <w:p w14:paraId="3FFE5874">
            <w:pPr>
              <w:spacing w:before="0" w:after="0" w:line="300" w:lineRule="auto"/>
              <w:ind w:firstLine="0"/>
              <w:jc w:val="left"/>
            </w:pPr>
            <w:r>
              <w:rPr>
                <w:rFonts w:ascii="宋体" w:hAnsi="宋体" w:eastAsia="宋体" w:cs="宋体"/>
                <w:b w:val="0"/>
                <w:color w:val="000000"/>
                <w:sz w:val="20"/>
              </w:rPr>
              <w:t>识别主窗口</w:t>
            </w:r>
          </w:p>
        </w:tc>
        <w:tc>
          <w:tcPr>
            <w:tcW w:w="1361" w:type="dxa"/>
            <w:tcMar>
              <w:top w:w="70" w:type="dxa"/>
              <w:left w:w="90" w:type="dxa"/>
              <w:bottom w:w="70" w:type="dxa"/>
              <w:right w:w="90" w:type="dxa"/>
            </w:tcMar>
            <w:vAlign w:val="center"/>
          </w:tcPr>
          <w:p w14:paraId="369C4241">
            <w:pPr>
              <w:spacing w:before="0" w:after="0" w:line="300" w:lineRule="auto"/>
              <w:ind w:firstLine="0"/>
              <w:jc w:val="left"/>
            </w:pPr>
            <w:r>
              <w:rPr>
                <w:rFonts w:ascii="宋体" w:hAnsi="宋体" w:eastAsia="宋体" w:cs="宋体"/>
                <w:b w:val="0"/>
                <w:color w:val="000000"/>
                <w:sz w:val="20"/>
              </w:rPr>
              <w:t>R04 R05 R06</w:t>
            </w:r>
          </w:p>
        </w:tc>
        <w:tc>
          <w:tcPr>
            <w:tcW w:w="4706" w:type="dxa"/>
            <w:tcMar>
              <w:top w:w="70" w:type="dxa"/>
              <w:left w:w="90" w:type="dxa"/>
              <w:bottom w:w="70" w:type="dxa"/>
              <w:right w:w="90" w:type="dxa"/>
            </w:tcMar>
            <w:vAlign w:val="center"/>
          </w:tcPr>
          <w:p w14:paraId="5A92DE8C">
            <w:pPr>
              <w:spacing w:before="0" w:after="0" w:line="300" w:lineRule="auto"/>
              <w:ind w:firstLine="0"/>
              <w:jc w:val="left"/>
            </w:pPr>
            <w:r>
              <w:rPr>
                <w:rFonts w:ascii="宋体" w:hAnsi="宋体" w:eastAsia="宋体" w:cs="宋体"/>
                <w:b w:val="0"/>
                <w:color w:val="000000"/>
                <w:sz w:val="20"/>
              </w:rPr>
              <w:t>输入摄像头人脸；输出认证提示与记录</w:t>
            </w:r>
          </w:p>
        </w:tc>
      </w:tr>
      <w:tr w14:paraId="42BA89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11" w:type="dxa"/>
            <w:tcMar>
              <w:top w:w="70" w:type="dxa"/>
              <w:left w:w="90" w:type="dxa"/>
              <w:bottom w:w="70" w:type="dxa"/>
              <w:right w:w="90" w:type="dxa"/>
            </w:tcMar>
            <w:vAlign w:val="center"/>
          </w:tcPr>
          <w:p w14:paraId="3EAC8520">
            <w:pPr>
              <w:spacing w:before="0" w:after="0" w:line="300" w:lineRule="auto"/>
              <w:ind w:firstLine="0"/>
              <w:jc w:val="left"/>
            </w:pPr>
            <w:r>
              <w:rPr>
                <w:rFonts w:ascii="宋体" w:hAnsi="宋体" w:eastAsia="宋体" w:cs="宋体"/>
                <w:b w:val="0"/>
                <w:color w:val="000000"/>
                <w:sz w:val="20"/>
              </w:rPr>
              <w:t>人员登记与管理</w:t>
            </w:r>
          </w:p>
        </w:tc>
        <w:tc>
          <w:tcPr>
            <w:tcW w:w="1361" w:type="dxa"/>
            <w:tcMar>
              <w:top w:w="70" w:type="dxa"/>
              <w:left w:w="90" w:type="dxa"/>
              <w:bottom w:w="70" w:type="dxa"/>
              <w:right w:w="90" w:type="dxa"/>
            </w:tcMar>
            <w:vAlign w:val="center"/>
          </w:tcPr>
          <w:p w14:paraId="52832D48">
            <w:pPr>
              <w:spacing w:before="0" w:after="0" w:line="300" w:lineRule="auto"/>
              <w:ind w:firstLine="0"/>
              <w:jc w:val="left"/>
            </w:pPr>
            <w:r>
              <w:rPr>
                <w:rFonts w:ascii="宋体" w:hAnsi="宋体" w:eastAsia="宋体" w:cs="宋体"/>
                <w:b w:val="0"/>
                <w:color w:val="000000"/>
                <w:sz w:val="20"/>
              </w:rPr>
              <w:t>R02 R03</w:t>
            </w:r>
          </w:p>
        </w:tc>
        <w:tc>
          <w:tcPr>
            <w:tcW w:w="4706" w:type="dxa"/>
            <w:tcMar>
              <w:top w:w="70" w:type="dxa"/>
              <w:left w:w="90" w:type="dxa"/>
              <w:bottom w:w="70" w:type="dxa"/>
              <w:right w:w="90" w:type="dxa"/>
            </w:tcMar>
            <w:vAlign w:val="center"/>
          </w:tcPr>
          <w:p w14:paraId="3F8D7208">
            <w:pPr>
              <w:spacing w:before="0" w:after="0" w:line="300" w:lineRule="auto"/>
              <w:ind w:firstLine="0"/>
              <w:jc w:val="left"/>
            </w:pPr>
            <w:r>
              <w:rPr>
                <w:rFonts w:ascii="宋体" w:hAnsi="宋体" w:eastAsia="宋体" w:cs="宋体"/>
                <w:b w:val="0"/>
                <w:color w:val="000000"/>
                <w:sz w:val="20"/>
              </w:rPr>
              <w:t>输入人员与单位信息；保存人员及模板</w:t>
            </w:r>
          </w:p>
        </w:tc>
      </w:tr>
      <w:tr w14:paraId="3C8303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11" w:type="dxa"/>
            <w:tcMar>
              <w:top w:w="70" w:type="dxa"/>
              <w:left w:w="90" w:type="dxa"/>
              <w:bottom w:w="70" w:type="dxa"/>
              <w:right w:w="90" w:type="dxa"/>
            </w:tcMar>
            <w:vAlign w:val="center"/>
          </w:tcPr>
          <w:p w14:paraId="1D8D9674">
            <w:pPr>
              <w:spacing w:before="0" w:after="0" w:line="300" w:lineRule="auto"/>
              <w:ind w:firstLine="0"/>
              <w:jc w:val="left"/>
            </w:pPr>
            <w:r>
              <w:rPr>
                <w:rFonts w:ascii="宋体" w:hAnsi="宋体" w:eastAsia="宋体" w:cs="宋体"/>
                <w:b w:val="0"/>
                <w:color w:val="000000"/>
                <w:sz w:val="20"/>
              </w:rPr>
              <w:t>认证领取记录</w:t>
            </w:r>
          </w:p>
        </w:tc>
        <w:tc>
          <w:tcPr>
            <w:tcW w:w="1361" w:type="dxa"/>
            <w:tcMar>
              <w:top w:w="70" w:type="dxa"/>
              <w:left w:w="90" w:type="dxa"/>
              <w:bottom w:w="70" w:type="dxa"/>
              <w:right w:w="90" w:type="dxa"/>
            </w:tcMar>
            <w:vAlign w:val="center"/>
          </w:tcPr>
          <w:p w14:paraId="3C88DBC0">
            <w:pPr>
              <w:spacing w:before="0" w:after="0" w:line="300" w:lineRule="auto"/>
              <w:ind w:firstLine="0"/>
              <w:jc w:val="left"/>
            </w:pPr>
            <w:r>
              <w:rPr>
                <w:rFonts w:ascii="宋体" w:hAnsi="宋体" w:eastAsia="宋体" w:cs="宋体"/>
                <w:b w:val="0"/>
                <w:color w:val="000000"/>
                <w:sz w:val="20"/>
              </w:rPr>
              <w:t>R06</w:t>
            </w:r>
          </w:p>
        </w:tc>
        <w:tc>
          <w:tcPr>
            <w:tcW w:w="4706" w:type="dxa"/>
            <w:tcMar>
              <w:top w:w="70" w:type="dxa"/>
              <w:left w:w="90" w:type="dxa"/>
              <w:bottom w:w="70" w:type="dxa"/>
              <w:right w:w="90" w:type="dxa"/>
            </w:tcMar>
            <w:vAlign w:val="center"/>
          </w:tcPr>
          <w:p w14:paraId="11B8CF55">
            <w:pPr>
              <w:spacing w:before="0" w:after="0" w:line="300" w:lineRule="auto"/>
              <w:ind w:firstLine="0"/>
              <w:jc w:val="left"/>
            </w:pPr>
            <w:r>
              <w:rPr>
                <w:rFonts w:ascii="宋体" w:hAnsi="宋体" w:eastAsia="宋体" w:cs="宋体"/>
                <w:b w:val="0"/>
                <w:color w:val="000000"/>
                <w:sz w:val="20"/>
              </w:rPr>
              <w:t>按单位查询；显示认证与领取信息</w:t>
            </w:r>
          </w:p>
        </w:tc>
      </w:tr>
      <w:tr w14:paraId="1BF083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11" w:type="dxa"/>
            <w:tcMar>
              <w:top w:w="70" w:type="dxa"/>
              <w:left w:w="90" w:type="dxa"/>
              <w:bottom w:w="70" w:type="dxa"/>
              <w:right w:w="90" w:type="dxa"/>
            </w:tcMar>
            <w:vAlign w:val="center"/>
          </w:tcPr>
          <w:p w14:paraId="7C652C7E">
            <w:pPr>
              <w:spacing w:before="0" w:after="0" w:line="300" w:lineRule="auto"/>
              <w:ind w:firstLine="0"/>
              <w:jc w:val="left"/>
            </w:pPr>
            <w:r>
              <w:rPr>
                <w:rFonts w:ascii="宋体" w:hAnsi="宋体" w:eastAsia="宋体" w:cs="宋体"/>
                <w:b w:val="0"/>
                <w:color w:val="000000"/>
                <w:sz w:val="20"/>
              </w:rPr>
              <w:t>数据统计</w:t>
            </w:r>
          </w:p>
        </w:tc>
        <w:tc>
          <w:tcPr>
            <w:tcW w:w="1361" w:type="dxa"/>
            <w:tcMar>
              <w:top w:w="70" w:type="dxa"/>
              <w:left w:w="90" w:type="dxa"/>
              <w:bottom w:w="70" w:type="dxa"/>
              <w:right w:w="90" w:type="dxa"/>
            </w:tcMar>
            <w:vAlign w:val="center"/>
          </w:tcPr>
          <w:p w14:paraId="3C9854BC">
            <w:pPr>
              <w:spacing w:before="0" w:after="0" w:line="300" w:lineRule="auto"/>
              <w:ind w:firstLine="0"/>
              <w:jc w:val="left"/>
            </w:pPr>
            <w:r>
              <w:rPr>
                <w:rFonts w:ascii="宋体" w:hAnsi="宋体" w:eastAsia="宋体" w:cs="宋体"/>
                <w:b w:val="0"/>
                <w:color w:val="000000"/>
                <w:sz w:val="20"/>
              </w:rPr>
              <w:t>R08</w:t>
            </w:r>
          </w:p>
        </w:tc>
        <w:tc>
          <w:tcPr>
            <w:tcW w:w="4706" w:type="dxa"/>
            <w:tcMar>
              <w:top w:w="70" w:type="dxa"/>
              <w:left w:w="90" w:type="dxa"/>
              <w:bottom w:w="70" w:type="dxa"/>
              <w:right w:w="90" w:type="dxa"/>
            </w:tcMar>
            <w:vAlign w:val="center"/>
          </w:tcPr>
          <w:p w14:paraId="36EEECCB">
            <w:pPr>
              <w:spacing w:before="0" w:after="0" w:line="300" w:lineRule="auto"/>
              <w:ind w:firstLine="0"/>
              <w:jc w:val="left"/>
            </w:pPr>
            <w:r>
              <w:rPr>
                <w:rFonts w:ascii="宋体" w:hAnsi="宋体" w:eastAsia="宋体" w:cs="宋体"/>
                <w:b w:val="0"/>
                <w:color w:val="000000"/>
                <w:sz w:val="20"/>
              </w:rPr>
              <w:t>选择单位及名单类别；显示名单与人数</w:t>
            </w:r>
          </w:p>
        </w:tc>
      </w:tr>
      <w:tr w14:paraId="09A559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11" w:type="dxa"/>
            <w:tcMar>
              <w:top w:w="70" w:type="dxa"/>
              <w:left w:w="90" w:type="dxa"/>
              <w:bottom w:w="70" w:type="dxa"/>
              <w:right w:w="90" w:type="dxa"/>
            </w:tcMar>
            <w:vAlign w:val="center"/>
          </w:tcPr>
          <w:p w14:paraId="63A9916D">
            <w:pPr>
              <w:spacing w:before="0" w:after="0" w:line="300" w:lineRule="auto"/>
              <w:ind w:firstLine="0"/>
              <w:jc w:val="left"/>
            </w:pPr>
            <w:r>
              <w:rPr>
                <w:rFonts w:ascii="宋体" w:hAnsi="宋体" w:eastAsia="宋体" w:cs="宋体"/>
                <w:b w:val="0"/>
                <w:color w:val="000000"/>
                <w:sz w:val="20"/>
              </w:rPr>
              <w:t>管理人员与权限</w:t>
            </w:r>
          </w:p>
        </w:tc>
        <w:tc>
          <w:tcPr>
            <w:tcW w:w="1361" w:type="dxa"/>
            <w:tcMar>
              <w:top w:w="70" w:type="dxa"/>
              <w:left w:w="90" w:type="dxa"/>
              <w:bottom w:w="70" w:type="dxa"/>
              <w:right w:w="90" w:type="dxa"/>
            </w:tcMar>
            <w:vAlign w:val="center"/>
          </w:tcPr>
          <w:p w14:paraId="7902C647">
            <w:pPr>
              <w:spacing w:before="0" w:after="0" w:line="300" w:lineRule="auto"/>
              <w:ind w:firstLine="0"/>
              <w:jc w:val="left"/>
            </w:pPr>
            <w:r>
              <w:rPr>
                <w:rFonts w:ascii="宋体" w:hAnsi="宋体" w:eastAsia="宋体" w:cs="宋体"/>
                <w:b w:val="0"/>
                <w:color w:val="000000"/>
                <w:sz w:val="20"/>
              </w:rPr>
              <w:t>R01</w:t>
            </w:r>
          </w:p>
        </w:tc>
        <w:tc>
          <w:tcPr>
            <w:tcW w:w="4706" w:type="dxa"/>
            <w:tcMar>
              <w:top w:w="70" w:type="dxa"/>
              <w:left w:w="90" w:type="dxa"/>
              <w:bottom w:w="70" w:type="dxa"/>
              <w:right w:w="90" w:type="dxa"/>
            </w:tcMar>
            <w:vAlign w:val="center"/>
          </w:tcPr>
          <w:p w14:paraId="49615669">
            <w:pPr>
              <w:spacing w:before="0" w:after="0" w:line="300" w:lineRule="auto"/>
              <w:ind w:firstLine="0"/>
              <w:jc w:val="left"/>
            </w:pPr>
            <w:r>
              <w:rPr>
                <w:rFonts w:ascii="宋体" w:hAnsi="宋体" w:eastAsia="宋体" w:cs="宋体"/>
                <w:b w:val="0"/>
                <w:color w:val="000000"/>
                <w:sz w:val="20"/>
              </w:rPr>
              <w:t>维护账户信息与管理权限</w:t>
            </w:r>
          </w:p>
        </w:tc>
      </w:tr>
      <w:tr w14:paraId="203B8C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11" w:type="dxa"/>
            <w:tcMar>
              <w:top w:w="70" w:type="dxa"/>
              <w:left w:w="90" w:type="dxa"/>
              <w:bottom w:w="70" w:type="dxa"/>
              <w:right w:w="90" w:type="dxa"/>
            </w:tcMar>
            <w:vAlign w:val="center"/>
          </w:tcPr>
          <w:p w14:paraId="1C8E324C">
            <w:pPr>
              <w:spacing w:before="0" w:after="0" w:line="300" w:lineRule="auto"/>
              <w:ind w:firstLine="0"/>
              <w:jc w:val="left"/>
            </w:pPr>
            <w:r>
              <w:rPr>
                <w:rFonts w:ascii="宋体" w:hAnsi="宋体" w:eastAsia="宋体" w:cs="宋体"/>
                <w:b w:val="0"/>
                <w:color w:val="000000"/>
                <w:sz w:val="20"/>
              </w:rPr>
              <w:t>操作记录</w:t>
            </w:r>
          </w:p>
        </w:tc>
        <w:tc>
          <w:tcPr>
            <w:tcW w:w="1361" w:type="dxa"/>
            <w:tcMar>
              <w:top w:w="70" w:type="dxa"/>
              <w:left w:w="90" w:type="dxa"/>
              <w:bottom w:w="70" w:type="dxa"/>
              <w:right w:w="90" w:type="dxa"/>
            </w:tcMar>
            <w:vAlign w:val="center"/>
          </w:tcPr>
          <w:p w14:paraId="6DB5B51C">
            <w:pPr>
              <w:spacing w:before="0" w:after="0" w:line="300" w:lineRule="auto"/>
              <w:ind w:firstLine="0"/>
              <w:jc w:val="left"/>
            </w:pPr>
            <w:r>
              <w:rPr>
                <w:rFonts w:ascii="宋体" w:hAnsi="宋体" w:eastAsia="宋体" w:cs="宋体"/>
                <w:b w:val="0"/>
                <w:color w:val="000000"/>
                <w:sz w:val="20"/>
              </w:rPr>
              <w:t>R07</w:t>
            </w:r>
          </w:p>
        </w:tc>
        <w:tc>
          <w:tcPr>
            <w:tcW w:w="4706" w:type="dxa"/>
            <w:tcMar>
              <w:top w:w="70" w:type="dxa"/>
              <w:left w:w="90" w:type="dxa"/>
              <w:bottom w:w="70" w:type="dxa"/>
              <w:right w:w="90" w:type="dxa"/>
            </w:tcMar>
            <w:vAlign w:val="center"/>
          </w:tcPr>
          <w:p w14:paraId="0889CF6A">
            <w:pPr>
              <w:spacing w:before="0" w:after="0" w:line="300" w:lineRule="auto"/>
              <w:ind w:firstLine="0"/>
              <w:jc w:val="left"/>
            </w:pPr>
            <w:r>
              <w:rPr>
                <w:rFonts w:ascii="宋体" w:hAnsi="宋体" w:eastAsia="宋体" w:cs="宋体"/>
                <w:b w:val="0"/>
                <w:color w:val="000000"/>
                <w:sz w:val="20"/>
              </w:rPr>
              <w:t>显示操作人员、时间、内容与结果</w:t>
            </w:r>
          </w:p>
        </w:tc>
      </w:tr>
    </w:tbl>
    <w:p w14:paraId="1019F995">
      <w:pPr>
        <w:spacing w:after="0"/>
      </w:pPr>
    </w:p>
    <w:p w14:paraId="7F3537F1">
      <w:pPr>
        <w:ind w:firstLine="420"/>
      </w:pPr>
      <w:r>
        <w:rPr>
          <w:rFonts w:ascii="宋体" w:hAnsi="宋体" w:eastAsia="宋体" w:cs="宋体"/>
          <w:b w:val="0"/>
          <w:color w:val="000000"/>
          <w:sz w:val="21"/>
        </w:rPr>
        <w:t>以下窗体图为界面方案，图中的姓名、单位、编号和时间均为示例数据。摄像头区域为占位示意，不表示已经完成设备接入。</w:t>
      </w:r>
    </w:p>
    <w:p w14:paraId="1E52BCF6">
      <w:r>
        <w:br w:type="page"/>
      </w:r>
    </w:p>
    <w:p w14:paraId="781AD5C7">
      <w:pPr>
        <w:pStyle w:val="4"/>
      </w:pPr>
      <w:r>
        <w:t>3.1 识别主窗口</w:t>
      </w:r>
    </w:p>
    <w:p w14:paraId="3C19B9F0">
      <w:pPr>
        <w:ind w:firstLine="420"/>
      </w:pPr>
      <w:r>
        <w:rPr>
          <w:rFonts w:ascii="宋体" w:hAnsi="宋体" w:eastAsia="宋体" w:cs="宋体"/>
          <w:b w:val="0"/>
          <w:color w:val="000000"/>
          <w:sz w:val="21"/>
        </w:rPr>
        <w:t>软件正常启动后进入本窗口并连续识别。左侧显示摄像头画面，右侧显示本次认证信息及最近记录，底部显示设备、数据库和识别状态。</w:t>
      </w:r>
    </w:p>
    <w:p w14:paraId="69872268">
      <w:pPr>
        <w:keepNext/>
        <w:spacing w:after="60" w:line="240" w:lineRule="auto"/>
        <w:jc w:val="center"/>
      </w:pPr>
      <w:r>
        <w:drawing>
          <wp:inline distT="0" distB="0" distL="114300" distR="114300">
            <wp:extent cx="5183505" cy="3208020"/>
            <wp:effectExtent l="0" t="0" r="10795" b="5080"/>
            <wp:docPr id="1719255028" name="Picture 1719255028" descr="识别主窗口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5028" name="Picture 1719255028" descr="识别主窗口示意图"/>
                    <pic:cNvPicPr>
                      <a:picLocks noChangeAspect="1"/>
                    </pic:cNvPicPr>
                  </pic:nvPicPr>
                  <pic:blipFill>
                    <a:blip r:embed="rId9"/>
                    <a:stretch>
                      <a:fillRect/>
                    </a:stretch>
                  </pic:blipFill>
                  <pic:spPr>
                    <a:xfrm>
                      <a:off x="0" y="0"/>
                      <a:ext cx="5184000" cy="3208173"/>
                    </a:xfrm>
                    <a:prstGeom prst="rect">
                      <a:avLst/>
                    </a:prstGeom>
                  </pic:spPr>
                </pic:pic>
              </a:graphicData>
            </a:graphic>
          </wp:inline>
        </w:drawing>
      </w:r>
    </w:p>
    <w:p w14:paraId="6D761895">
      <w:pPr>
        <w:spacing w:after="120" w:line="264" w:lineRule="auto"/>
        <w:jc w:val="center"/>
      </w:pPr>
      <w:r>
        <w:rPr>
          <w:rFonts w:ascii="宋体" w:hAnsi="宋体" w:eastAsia="宋体" w:cs="宋体"/>
          <w:b w:val="0"/>
          <w:color w:val="000000"/>
          <w:sz w:val="19"/>
        </w:rPr>
        <w:t>图 2  识别主窗口示意图</w:t>
      </w:r>
    </w:p>
    <w:p w14:paraId="22855AC6">
      <w:pPr>
        <w:keepNext/>
        <w:spacing w:after="120" w:line="264" w:lineRule="auto"/>
        <w:jc w:val="center"/>
      </w:pPr>
      <w:r>
        <w:rPr>
          <w:rFonts w:ascii="宋体" w:hAnsi="宋体" w:eastAsia="宋体" w:cs="宋体"/>
          <w:b w:val="0"/>
          <w:color w:val="000000"/>
          <w:sz w:val="19"/>
        </w:rPr>
        <w:t>表 6  识别主窗口控件与行为</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009"/>
      </w:tblGrid>
      <w:tr w14:paraId="1F6CC1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268" w:type="dxa"/>
            <w:shd w:val="clear" w:color="auto" w:fill="E9EEF2"/>
            <w:tcMar>
              <w:top w:w="70" w:type="dxa"/>
              <w:left w:w="90" w:type="dxa"/>
              <w:bottom w:w="70" w:type="dxa"/>
              <w:right w:w="90" w:type="dxa"/>
            </w:tcMar>
            <w:vAlign w:val="center"/>
          </w:tcPr>
          <w:p w14:paraId="2A1C7666">
            <w:pPr>
              <w:spacing w:before="0" w:after="0" w:line="300" w:lineRule="auto"/>
              <w:ind w:firstLine="0"/>
              <w:jc w:val="left"/>
            </w:pPr>
            <w:r>
              <w:rPr>
                <w:rFonts w:ascii="宋体" w:hAnsi="宋体" w:eastAsia="宋体" w:cs="宋体"/>
                <w:b/>
                <w:color w:val="000000"/>
                <w:sz w:val="20"/>
              </w:rPr>
              <w:t>区域或控件</w:t>
            </w:r>
          </w:p>
        </w:tc>
        <w:tc>
          <w:tcPr>
            <w:tcW w:w="6009" w:type="dxa"/>
            <w:shd w:val="clear" w:color="auto" w:fill="E9EEF2"/>
            <w:tcMar>
              <w:top w:w="70" w:type="dxa"/>
              <w:left w:w="90" w:type="dxa"/>
              <w:bottom w:w="70" w:type="dxa"/>
              <w:right w:w="90" w:type="dxa"/>
            </w:tcMar>
            <w:vAlign w:val="center"/>
          </w:tcPr>
          <w:p w14:paraId="49966113">
            <w:pPr>
              <w:spacing w:before="0" w:after="0" w:line="300" w:lineRule="auto"/>
              <w:ind w:firstLine="0"/>
              <w:jc w:val="left"/>
            </w:pPr>
            <w:r>
              <w:rPr>
                <w:rFonts w:ascii="宋体" w:hAnsi="宋体" w:eastAsia="宋体" w:cs="宋体"/>
                <w:b/>
                <w:color w:val="000000"/>
                <w:sz w:val="20"/>
              </w:rPr>
              <w:t>显示与行为</w:t>
            </w:r>
          </w:p>
        </w:tc>
      </w:tr>
      <w:tr w14:paraId="376E7E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0" w:type="dxa"/>
              <w:left w:w="90" w:type="dxa"/>
              <w:bottom w:w="70" w:type="dxa"/>
              <w:right w:w="90" w:type="dxa"/>
            </w:tcMar>
            <w:vAlign w:val="center"/>
          </w:tcPr>
          <w:p w14:paraId="02FD32C0">
            <w:pPr>
              <w:spacing w:before="0" w:after="0" w:line="300" w:lineRule="auto"/>
              <w:ind w:firstLine="0"/>
              <w:jc w:val="left"/>
            </w:pPr>
            <w:r>
              <w:rPr>
                <w:rFonts w:ascii="宋体" w:hAnsi="宋体" w:eastAsia="宋体" w:cs="宋体"/>
                <w:b w:val="0"/>
                <w:color w:val="000000"/>
                <w:sz w:val="20"/>
              </w:rPr>
              <w:t>人脸自动识别区</w:t>
            </w:r>
          </w:p>
        </w:tc>
        <w:tc>
          <w:tcPr>
            <w:tcW w:w="6009" w:type="dxa"/>
            <w:tcMar>
              <w:top w:w="70" w:type="dxa"/>
              <w:left w:w="90" w:type="dxa"/>
              <w:bottom w:w="70" w:type="dxa"/>
              <w:right w:w="90" w:type="dxa"/>
            </w:tcMar>
            <w:vAlign w:val="center"/>
          </w:tcPr>
          <w:p w14:paraId="1B189C76">
            <w:pPr>
              <w:spacing w:before="0" w:after="0" w:line="300" w:lineRule="auto"/>
              <w:ind w:firstLine="0"/>
              <w:jc w:val="left"/>
            </w:pPr>
            <w:r>
              <w:rPr>
                <w:rFonts w:ascii="宋体" w:hAnsi="宋体" w:eastAsia="宋体" w:cs="宋体"/>
                <w:b w:val="0"/>
                <w:color w:val="000000"/>
                <w:sz w:val="20"/>
              </w:rPr>
              <w:t>显示采集画面及提示，自动等待下一次识别</w:t>
            </w:r>
          </w:p>
        </w:tc>
      </w:tr>
      <w:tr w14:paraId="335D5C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0" w:type="dxa"/>
              <w:left w:w="90" w:type="dxa"/>
              <w:bottom w:w="70" w:type="dxa"/>
              <w:right w:w="90" w:type="dxa"/>
            </w:tcMar>
            <w:vAlign w:val="center"/>
          </w:tcPr>
          <w:p w14:paraId="05246BA9">
            <w:pPr>
              <w:spacing w:before="0" w:after="0" w:line="300" w:lineRule="auto"/>
              <w:ind w:firstLine="0"/>
              <w:jc w:val="left"/>
            </w:pPr>
            <w:r>
              <w:rPr>
                <w:rFonts w:ascii="宋体" w:hAnsi="宋体" w:eastAsia="宋体" w:cs="宋体"/>
                <w:b w:val="0"/>
                <w:color w:val="000000"/>
                <w:sz w:val="20"/>
              </w:rPr>
              <w:t>本次认证信息</w:t>
            </w:r>
          </w:p>
        </w:tc>
        <w:tc>
          <w:tcPr>
            <w:tcW w:w="6009" w:type="dxa"/>
            <w:tcMar>
              <w:top w:w="70" w:type="dxa"/>
              <w:left w:w="90" w:type="dxa"/>
              <w:bottom w:w="70" w:type="dxa"/>
              <w:right w:w="90" w:type="dxa"/>
            </w:tcMar>
            <w:vAlign w:val="center"/>
          </w:tcPr>
          <w:p w14:paraId="25BC4EB6">
            <w:pPr>
              <w:spacing w:before="0" w:after="0" w:line="300" w:lineRule="auto"/>
              <w:ind w:firstLine="0"/>
              <w:jc w:val="left"/>
            </w:pPr>
            <w:r>
              <w:rPr>
                <w:rFonts w:ascii="宋体" w:hAnsi="宋体" w:eastAsia="宋体" w:cs="宋体"/>
                <w:b w:val="0"/>
                <w:color w:val="000000"/>
                <w:sz w:val="20"/>
              </w:rPr>
              <w:t>显示社保编号、姓名、所属单位、认证时间及结果</w:t>
            </w:r>
          </w:p>
        </w:tc>
      </w:tr>
      <w:tr w14:paraId="557C03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0" w:type="dxa"/>
              <w:left w:w="90" w:type="dxa"/>
              <w:bottom w:w="70" w:type="dxa"/>
              <w:right w:w="90" w:type="dxa"/>
            </w:tcMar>
            <w:vAlign w:val="center"/>
          </w:tcPr>
          <w:p w14:paraId="00B91B65">
            <w:pPr>
              <w:spacing w:before="0" w:after="0" w:line="300" w:lineRule="auto"/>
              <w:ind w:firstLine="0"/>
              <w:jc w:val="left"/>
            </w:pPr>
            <w:r>
              <w:rPr>
                <w:rFonts w:ascii="宋体" w:hAnsi="宋体" w:eastAsia="宋体" w:cs="宋体"/>
                <w:b w:val="0"/>
                <w:color w:val="000000"/>
                <w:sz w:val="20"/>
              </w:rPr>
              <w:t>最近认证记录</w:t>
            </w:r>
          </w:p>
        </w:tc>
        <w:tc>
          <w:tcPr>
            <w:tcW w:w="6009" w:type="dxa"/>
            <w:tcMar>
              <w:top w:w="70" w:type="dxa"/>
              <w:left w:w="90" w:type="dxa"/>
              <w:bottom w:w="70" w:type="dxa"/>
              <w:right w:w="90" w:type="dxa"/>
            </w:tcMar>
            <w:vAlign w:val="center"/>
          </w:tcPr>
          <w:p w14:paraId="381C00B7">
            <w:pPr>
              <w:spacing w:before="0" w:after="0" w:line="300" w:lineRule="auto"/>
              <w:ind w:firstLine="0"/>
              <w:jc w:val="left"/>
            </w:pPr>
            <w:r>
              <w:rPr>
                <w:rFonts w:ascii="宋体" w:hAnsi="宋体" w:eastAsia="宋体" w:cs="宋体"/>
                <w:b w:val="0"/>
                <w:color w:val="000000"/>
                <w:sz w:val="20"/>
              </w:rPr>
              <w:t>显示最近人员、结果与时间，便于现场查看</w:t>
            </w:r>
          </w:p>
        </w:tc>
      </w:tr>
      <w:tr w14:paraId="04F62D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0" w:type="dxa"/>
              <w:left w:w="90" w:type="dxa"/>
              <w:bottom w:w="70" w:type="dxa"/>
              <w:right w:w="90" w:type="dxa"/>
            </w:tcMar>
            <w:vAlign w:val="center"/>
          </w:tcPr>
          <w:p w14:paraId="56FE9FB3">
            <w:pPr>
              <w:spacing w:before="0" w:after="0" w:line="300" w:lineRule="auto"/>
              <w:ind w:firstLine="0"/>
              <w:jc w:val="left"/>
            </w:pPr>
            <w:r>
              <w:rPr>
                <w:rFonts w:ascii="宋体" w:hAnsi="宋体" w:eastAsia="宋体" w:cs="宋体"/>
                <w:b w:val="0"/>
                <w:color w:val="000000"/>
                <w:sz w:val="20"/>
              </w:rPr>
              <w:t>暂停识别与管理按钮</w:t>
            </w:r>
          </w:p>
        </w:tc>
        <w:tc>
          <w:tcPr>
            <w:tcW w:w="6009" w:type="dxa"/>
            <w:tcMar>
              <w:top w:w="70" w:type="dxa"/>
              <w:left w:w="90" w:type="dxa"/>
              <w:bottom w:w="70" w:type="dxa"/>
              <w:right w:w="90" w:type="dxa"/>
            </w:tcMar>
            <w:vAlign w:val="center"/>
          </w:tcPr>
          <w:p w14:paraId="3F0E0DB0">
            <w:pPr>
              <w:spacing w:before="0" w:after="0" w:line="300" w:lineRule="auto"/>
              <w:ind w:firstLine="0"/>
              <w:jc w:val="left"/>
            </w:pPr>
            <w:r>
              <w:rPr>
                <w:rFonts w:ascii="宋体" w:hAnsi="宋体" w:eastAsia="宋体" w:cs="宋体"/>
                <w:b w:val="0"/>
                <w:color w:val="000000"/>
                <w:sz w:val="20"/>
              </w:rPr>
              <w:t>控制识别暂停或继续；通过管理入口进入登录</w:t>
            </w:r>
          </w:p>
        </w:tc>
      </w:tr>
      <w:tr w14:paraId="02A9A6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0" w:type="dxa"/>
              <w:left w:w="90" w:type="dxa"/>
              <w:bottom w:w="70" w:type="dxa"/>
              <w:right w:w="90" w:type="dxa"/>
            </w:tcMar>
            <w:vAlign w:val="center"/>
          </w:tcPr>
          <w:p w14:paraId="0AA68075">
            <w:pPr>
              <w:spacing w:before="0" w:after="0" w:line="300" w:lineRule="auto"/>
              <w:ind w:firstLine="0"/>
              <w:jc w:val="left"/>
            </w:pPr>
            <w:r>
              <w:rPr>
                <w:rFonts w:ascii="宋体" w:hAnsi="宋体" w:eastAsia="宋体" w:cs="宋体"/>
                <w:b w:val="0"/>
                <w:color w:val="000000"/>
                <w:sz w:val="20"/>
              </w:rPr>
              <w:t>状态栏</w:t>
            </w:r>
          </w:p>
        </w:tc>
        <w:tc>
          <w:tcPr>
            <w:tcW w:w="6009" w:type="dxa"/>
            <w:tcMar>
              <w:top w:w="70" w:type="dxa"/>
              <w:left w:w="90" w:type="dxa"/>
              <w:bottom w:w="70" w:type="dxa"/>
              <w:right w:w="90" w:type="dxa"/>
            </w:tcMar>
            <w:vAlign w:val="center"/>
          </w:tcPr>
          <w:p w14:paraId="58B28458">
            <w:pPr>
              <w:spacing w:before="0" w:after="0" w:line="300" w:lineRule="auto"/>
              <w:ind w:firstLine="0"/>
              <w:jc w:val="left"/>
            </w:pPr>
            <w:r>
              <w:rPr>
                <w:rFonts w:ascii="宋体" w:hAnsi="宋体" w:eastAsia="宋体" w:cs="宋体"/>
                <w:b w:val="0"/>
                <w:color w:val="000000"/>
                <w:sz w:val="20"/>
              </w:rPr>
              <w:t>显示设备、数据库及识别的实际状态</w:t>
            </w:r>
          </w:p>
        </w:tc>
      </w:tr>
    </w:tbl>
    <w:p w14:paraId="62CB198F">
      <w:pPr>
        <w:spacing w:after="0"/>
      </w:pPr>
    </w:p>
    <w:p w14:paraId="0E8B32D9">
      <w:r>
        <w:br w:type="page"/>
      </w:r>
    </w:p>
    <w:p w14:paraId="0DFE549C">
      <w:pPr>
        <w:pStyle w:val="4"/>
      </w:pPr>
      <w:r>
        <w:t>3.2 人员登记与管理</w:t>
      </w:r>
    </w:p>
    <w:p w14:paraId="70BEEDA5">
      <w:pPr>
        <w:ind w:firstLine="420"/>
      </w:pPr>
      <w:r>
        <w:rPr>
          <w:rFonts w:ascii="宋体" w:hAnsi="宋体" w:eastAsia="宋体" w:cs="宋体"/>
          <w:b w:val="0"/>
          <w:color w:val="000000"/>
          <w:sz w:val="21"/>
        </w:rPr>
        <w:t>采用课堂 demo 的左侧表格、右侧采集与录入布局。人员信息保存与人脸注册围绕同一人员编号进行，所属单位用于查询统计。</w:t>
      </w:r>
    </w:p>
    <w:p w14:paraId="67E8096F">
      <w:pPr>
        <w:keepNext/>
        <w:spacing w:after="60" w:line="240" w:lineRule="auto"/>
        <w:jc w:val="center"/>
      </w:pPr>
      <w:r>
        <w:drawing>
          <wp:inline distT="0" distB="0" distL="114300" distR="114300">
            <wp:extent cx="5183505" cy="3472815"/>
            <wp:effectExtent l="0" t="0" r="10795" b="6985"/>
            <wp:docPr id="1719255029" name="Picture 1719255029" descr="人员登记与管理页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5029" name="Picture 1719255029" descr="人员登记与管理页示意图"/>
                    <pic:cNvPicPr>
                      <a:picLocks noChangeAspect="1"/>
                    </pic:cNvPicPr>
                  </pic:nvPicPr>
                  <pic:blipFill>
                    <a:blip r:embed="rId10"/>
                    <a:stretch>
                      <a:fillRect/>
                    </a:stretch>
                  </pic:blipFill>
                  <pic:spPr>
                    <a:xfrm>
                      <a:off x="0" y="0"/>
                      <a:ext cx="5184000" cy="3472974"/>
                    </a:xfrm>
                    <a:prstGeom prst="rect">
                      <a:avLst/>
                    </a:prstGeom>
                  </pic:spPr>
                </pic:pic>
              </a:graphicData>
            </a:graphic>
          </wp:inline>
        </w:drawing>
      </w:r>
    </w:p>
    <w:p w14:paraId="441CBAB6">
      <w:pPr>
        <w:spacing w:after="120" w:line="264" w:lineRule="auto"/>
        <w:jc w:val="center"/>
      </w:pPr>
      <w:r>
        <w:rPr>
          <w:rFonts w:ascii="宋体" w:hAnsi="宋体" w:eastAsia="宋体" w:cs="宋体"/>
          <w:b w:val="0"/>
          <w:color w:val="000000"/>
          <w:sz w:val="19"/>
        </w:rPr>
        <w:t>图 3  人员登记与管理页示意图</w:t>
      </w:r>
    </w:p>
    <w:p w14:paraId="4F3970E9">
      <w:pPr>
        <w:keepNext/>
        <w:spacing w:after="120" w:line="264" w:lineRule="auto"/>
        <w:jc w:val="center"/>
      </w:pPr>
      <w:r>
        <w:rPr>
          <w:rFonts w:ascii="宋体" w:hAnsi="宋体" w:eastAsia="宋体" w:cs="宋体"/>
          <w:b w:val="0"/>
          <w:color w:val="000000"/>
          <w:sz w:val="19"/>
        </w:rPr>
        <w:t>表 7  人员登记与管理功能</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175"/>
        <w:gridCol w:w="3628"/>
      </w:tblGrid>
      <w:tr w14:paraId="33D60A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74" w:type="dxa"/>
            <w:shd w:val="clear" w:color="auto" w:fill="E9EEF2"/>
            <w:tcMar>
              <w:top w:w="70" w:type="dxa"/>
              <w:left w:w="90" w:type="dxa"/>
              <w:bottom w:w="70" w:type="dxa"/>
              <w:right w:w="90" w:type="dxa"/>
            </w:tcMar>
            <w:vAlign w:val="center"/>
          </w:tcPr>
          <w:p w14:paraId="40B89748">
            <w:pPr>
              <w:spacing w:before="0" w:after="0" w:line="300" w:lineRule="auto"/>
              <w:ind w:firstLine="0"/>
              <w:jc w:val="left"/>
            </w:pPr>
            <w:r>
              <w:rPr>
                <w:rFonts w:ascii="宋体" w:hAnsi="宋体" w:eastAsia="宋体" w:cs="宋体"/>
                <w:b/>
                <w:color w:val="000000"/>
                <w:sz w:val="20"/>
              </w:rPr>
              <w:t>操作</w:t>
            </w:r>
          </w:p>
        </w:tc>
        <w:tc>
          <w:tcPr>
            <w:tcW w:w="3175" w:type="dxa"/>
            <w:shd w:val="clear" w:color="auto" w:fill="E9EEF2"/>
            <w:tcMar>
              <w:top w:w="70" w:type="dxa"/>
              <w:left w:w="90" w:type="dxa"/>
              <w:bottom w:w="70" w:type="dxa"/>
              <w:right w:w="90" w:type="dxa"/>
            </w:tcMar>
            <w:vAlign w:val="center"/>
          </w:tcPr>
          <w:p w14:paraId="54EE1AC9">
            <w:pPr>
              <w:spacing w:before="0" w:after="0" w:line="300" w:lineRule="auto"/>
              <w:ind w:firstLine="0"/>
              <w:jc w:val="left"/>
            </w:pPr>
            <w:r>
              <w:rPr>
                <w:rFonts w:ascii="宋体" w:hAnsi="宋体" w:eastAsia="宋体" w:cs="宋体"/>
                <w:b/>
                <w:color w:val="000000"/>
                <w:sz w:val="20"/>
              </w:rPr>
              <w:t>输入与处理</w:t>
            </w:r>
          </w:p>
        </w:tc>
        <w:tc>
          <w:tcPr>
            <w:tcW w:w="3628" w:type="dxa"/>
            <w:shd w:val="clear" w:color="auto" w:fill="E9EEF2"/>
            <w:tcMar>
              <w:top w:w="70" w:type="dxa"/>
              <w:left w:w="90" w:type="dxa"/>
              <w:bottom w:w="70" w:type="dxa"/>
              <w:right w:w="90" w:type="dxa"/>
            </w:tcMar>
            <w:vAlign w:val="center"/>
          </w:tcPr>
          <w:p w14:paraId="017151F4">
            <w:pPr>
              <w:spacing w:before="0" w:after="0" w:line="300" w:lineRule="auto"/>
              <w:ind w:firstLine="0"/>
              <w:jc w:val="left"/>
            </w:pPr>
            <w:r>
              <w:rPr>
                <w:rFonts w:ascii="宋体" w:hAnsi="宋体" w:eastAsia="宋体" w:cs="宋体"/>
                <w:b/>
                <w:color w:val="000000"/>
                <w:sz w:val="20"/>
              </w:rPr>
              <w:t>结果</w:t>
            </w:r>
          </w:p>
        </w:tc>
      </w:tr>
      <w:tr w14:paraId="4F3895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74" w:type="dxa"/>
            <w:tcMar>
              <w:top w:w="70" w:type="dxa"/>
              <w:left w:w="90" w:type="dxa"/>
              <w:bottom w:w="70" w:type="dxa"/>
              <w:right w:w="90" w:type="dxa"/>
            </w:tcMar>
            <w:vAlign w:val="center"/>
          </w:tcPr>
          <w:p w14:paraId="74343656">
            <w:pPr>
              <w:spacing w:before="0" w:after="0" w:line="300" w:lineRule="auto"/>
              <w:ind w:firstLine="0"/>
              <w:jc w:val="left"/>
            </w:pPr>
            <w:r>
              <w:rPr>
                <w:rFonts w:ascii="宋体" w:hAnsi="宋体" w:eastAsia="宋体" w:cs="宋体"/>
                <w:b w:val="0"/>
                <w:color w:val="000000"/>
                <w:sz w:val="20"/>
              </w:rPr>
              <w:t>查询</w:t>
            </w:r>
          </w:p>
        </w:tc>
        <w:tc>
          <w:tcPr>
            <w:tcW w:w="3175" w:type="dxa"/>
            <w:tcMar>
              <w:top w:w="70" w:type="dxa"/>
              <w:left w:w="90" w:type="dxa"/>
              <w:bottom w:w="70" w:type="dxa"/>
              <w:right w:w="90" w:type="dxa"/>
            </w:tcMar>
            <w:vAlign w:val="center"/>
          </w:tcPr>
          <w:p w14:paraId="6BDB51AD">
            <w:pPr>
              <w:spacing w:before="0" w:after="0" w:line="300" w:lineRule="auto"/>
              <w:ind w:firstLine="0"/>
              <w:jc w:val="left"/>
            </w:pPr>
            <w:r>
              <w:rPr>
                <w:rFonts w:ascii="宋体" w:hAnsi="宋体" w:eastAsia="宋体" w:cs="宋体"/>
                <w:b w:val="0"/>
                <w:color w:val="000000"/>
                <w:sz w:val="20"/>
              </w:rPr>
              <w:t>选择所属单位</w:t>
            </w:r>
          </w:p>
        </w:tc>
        <w:tc>
          <w:tcPr>
            <w:tcW w:w="3628" w:type="dxa"/>
            <w:tcMar>
              <w:top w:w="70" w:type="dxa"/>
              <w:left w:w="90" w:type="dxa"/>
              <w:bottom w:w="70" w:type="dxa"/>
              <w:right w:w="90" w:type="dxa"/>
            </w:tcMar>
            <w:vAlign w:val="center"/>
          </w:tcPr>
          <w:p w14:paraId="19CC0806">
            <w:pPr>
              <w:spacing w:before="0" w:after="0" w:line="300" w:lineRule="auto"/>
              <w:ind w:firstLine="0"/>
              <w:jc w:val="left"/>
            </w:pPr>
            <w:r>
              <w:rPr>
                <w:rFonts w:ascii="宋体" w:hAnsi="宋体" w:eastAsia="宋体" w:cs="宋体"/>
                <w:b w:val="0"/>
                <w:color w:val="000000"/>
                <w:sz w:val="20"/>
              </w:rPr>
              <w:t>表格显示对应人员及采集状态</w:t>
            </w:r>
          </w:p>
        </w:tc>
      </w:tr>
      <w:tr w14:paraId="240FB4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74" w:type="dxa"/>
            <w:tcMar>
              <w:top w:w="70" w:type="dxa"/>
              <w:left w:w="90" w:type="dxa"/>
              <w:bottom w:w="70" w:type="dxa"/>
              <w:right w:w="90" w:type="dxa"/>
            </w:tcMar>
            <w:vAlign w:val="center"/>
          </w:tcPr>
          <w:p w14:paraId="19BA4E28">
            <w:pPr>
              <w:spacing w:before="0" w:after="0" w:line="300" w:lineRule="auto"/>
              <w:ind w:firstLine="0"/>
              <w:jc w:val="left"/>
            </w:pPr>
            <w:r>
              <w:rPr>
                <w:rFonts w:ascii="宋体" w:hAnsi="宋体" w:eastAsia="宋体" w:cs="宋体"/>
                <w:b w:val="0"/>
                <w:color w:val="000000"/>
                <w:sz w:val="20"/>
              </w:rPr>
              <w:t>新增或修改</w:t>
            </w:r>
          </w:p>
        </w:tc>
        <w:tc>
          <w:tcPr>
            <w:tcW w:w="3175" w:type="dxa"/>
            <w:tcMar>
              <w:top w:w="70" w:type="dxa"/>
              <w:left w:w="90" w:type="dxa"/>
              <w:bottom w:w="70" w:type="dxa"/>
              <w:right w:w="90" w:type="dxa"/>
            </w:tcMar>
            <w:vAlign w:val="center"/>
          </w:tcPr>
          <w:p w14:paraId="7C82EC9A">
            <w:pPr>
              <w:spacing w:before="0" w:after="0" w:line="300" w:lineRule="auto"/>
              <w:ind w:firstLine="0"/>
              <w:jc w:val="left"/>
            </w:pPr>
            <w:r>
              <w:rPr>
                <w:rFonts w:ascii="宋体" w:hAnsi="宋体" w:eastAsia="宋体" w:cs="宋体"/>
                <w:b w:val="0"/>
                <w:color w:val="000000"/>
                <w:sz w:val="20"/>
              </w:rPr>
              <w:t>社保编号、姓名、性别、所属单位</w:t>
            </w:r>
          </w:p>
        </w:tc>
        <w:tc>
          <w:tcPr>
            <w:tcW w:w="3628" w:type="dxa"/>
            <w:tcMar>
              <w:top w:w="70" w:type="dxa"/>
              <w:left w:w="90" w:type="dxa"/>
              <w:bottom w:w="70" w:type="dxa"/>
              <w:right w:w="90" w:type="dxa"/>
            </w:tcMar>
            <w:vAlign w:val="center"/>
          </w:tcPr>
          <w:p w14:paraId="13EA7223">
            <w:pPr>
              <w:spacing w:before="0" w:after="0" w:line="300" w:lineRule="auto"/>
              <w:ind w:firstLine="0"/>
              <w:jc w:val="left"/>
            </w:pPr>
            <w:r>
              <w:rPr>
                <w:rFonts w:ascii="宋体" w:hAnsi="宋体" w:eastAsia="宋体" w:cs="宋体"/>
                <w:b w:val="0"/>
                <w:color w:val="000000"/>
                <w:sz w:val="20"/>
              </w:rPr>
              <w:t>保存人员信息并更新列表</w:t>
            </w:r>
          </w:p>
        </w:tc>
      </w:tr>
      <w:tr w14:paraId="725EF3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74" w:type="dxa"/>
            <w:tcMar>
              <w:top w:w="70" w:type="dxa"/>
              <w:left w:w="90" w:type="dxa"/>
              <w:bottom w:w="70" w:type="dxa"/>
              <w:right w:w="90" w:type="dxa"/>
            </w:tcMar>
            <w:vAlign w:val="center"/>
          </w:tcPr>
          <w:p w14:paraId="7433491D">
            <w:pPr>
              <w:spacing w:before="0" w:after="0" w:line="300" w:lineRule="auto"/>
              <w:ind w:firstLine="0"/>
              <w:jc w:val="left"/>
            </w:pPr>
            <w:r>
              <w:rPr>
                <w:rFonts w:ascii="宋体" w:hAnsi="宋体" w:eastAsia="宋体" w:cs="宋体"/>
                <w:b w:val="0"/>
                <w:color w:val="000000"/>
                <w:sz w:val="20"/>
              </w:rPr>
              <w:t>删除</w:t>
            </w:r>
          </w:p>
        </w:tc>
        <w:tc>
          <w:tcPr>
            <w:tcW w:w="3175" w:type="dxa"/>
            <w:tcMar>
              <w:top w:w="70" w:type="dxa"/>
              <w:left w:w="90" w:type="dxa"/>
              <w:bottom w:w="70" w:type="dxa"/>
              <w:right w:w="90" w:type="dxa"/>
            </w:tcMar>
            <w:vAlign w:val="center"/>
          </w:tcPr>
          <w:p w14:paraId="44F4F326">
            <w:pPr>
              <w:spacing w:before="0" w:after="0" w:line="300" w:lineRule="auto"/>
              <w:ind w:firstLine="0"/>
              <w:jc w:val="left"/>
            </w:pPr>
            <w:r>
              <w:rPr>
                <w:rFonts w:ascii="宋体" w:hAnsi="宋体" w:eastAsia="宋体" w:cs="宋体"/>
                <w:b w:val="0"/>
                <w:color w:val="000000"/>
                <w:sz w:val="20"/>
              </w:rPr>
              <w:t>选择人员</w:t>
            </w:r>
          </w:p>
        </w:tc>
        <w:tc>
          <w:tcPr>
            <w:tcW w:w="3628" w:type="dxa"/>
            <w:tcMar>
              <w:top w:w="70" w:type="dxa"/>
              <w:left w:w="90" w:type="dxa"/>
              <w:bottom w:w="70" w:type="dxa"/>
              <w:right w:w="90" w:type="dxa"/>
            </w:tcMar>
            <w:vAlign w:val="center"/>
          </w:tcPr>
          <w:p w14:paraId="31894B32">
            <w:pPr>
              <w:spacing w:before="0" w:after="0" w:line="300" w:lineRule="auto"/>
              <w:ind w:firstLine="0"/>
              <w:jc w:val="left"/>
            </w:pPr>
            <w:r>
              <w:rPr>
                <w:rFonts w:ascii="宋体" w:hAnsi="宋体" w:eastAsia="宋体" w:cs="宋体"/>
                <w:b w:val="0"/>
                <w:color w:val="000000"/>
                <w:sz w:val="20"/>
              </w:rPr>
              <w:t>按数据关联要求删除或处理对应档案</w:t>
            </w:r>
          </w:p>
        </w:tc>
      </w:tr>
      <w:tr w14:paraId="320249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74" w:type="dxa"/>
            <w:tcMar>
              <w:top w:w="70" w:type="dxa"/>
              <w:left w:w="90" w:type="dxa"/>
              <w:bottom w:w="70" w:type="dxa"/>
              <w:right w:w="90" w:type="dxa"/>
            </w:tcMar>
            <w:vAlign w:val="center"/>
          </w:tcPr>
          <w:p w14:paraId="2754A991">
            <w:pPr>
              <w:spacing w:before="0" w:after="0" w:line="300" w:lineRule="auto"/>
              <w:ind w:firstLine="0"/>
              <w:jc w:val="left"/>
            </w:pPr>
            <w:r>
              <w:rPr>
                <w:rFonts w:ascii="宋体" w:hAnsi="宋体" w:eastAsia="宋体" w:cs="宋体"/>
                <w:b w:val="0"/>
                <w:color w:val="000000"/>
                <w:sz w:val="20"/>
              </w:rPr>
              <w:t>采集并注册</w:t>
            </w:r>
          </w:p>
        </w:tc>
        <w:tc>
          <w:tcPr>
            <w:tcW w:w="3175" w:type="dxa"/>
            <w:tcMar>
              <w:top w:w="70" w:type="dxa"/>
              <w:left w:w="90" w:type="dxa"/>
              <w:bottom w:w="70" w:type="dxa"/>
              <w:right w:w="90" w:type="dxa"/>
            </w:tcMar>
            <w:vAlign w:val="center"/>
          </w:tcPr>
          <w:p w14:paraId="4E8F4CE8">
            <w:pPr>
              <w:spacing w:before="0" w:after="0" w:line="300" w:lineRule="auto"/>
              <w:ind w:firstLine="0"/>
              <w:jc w:val="left"/>
            </w:pPr>
            <w:r>
              <w:rPr>
                <w:rFonts w:ascii="宋体" w:hAnsi="宋体" w:eastAsia="宋体" w:cs="宋体"/>
                <w:b w:val="0"/>
                <w:color w:val="000000"/>
                <w:sz w:val="20"/>
              </w:rPr>
              <w:t>调用 Enroll 并处理回调</w:t>
            </w:r>
          </w:p>
        </w:tc>
        <w:tc>
          <w:tcPr>
            <w:tcW w:w="3628" w:type="dxa"/>
            <w:tcMar>
              <w:top w:w="70" w:type="dxa"/>
              <w:left w:w="90" w:type="dxa"/>
              <w:bottom w:w="70" w:type="dxa"/>
              <w:right w:w="90" w:type="dxa"/>
            </w:tcMar>
            <w:vAlign w:val="center"/>
          </w:tcPr>
          <w:p w14:paraId="5D76DA1A">
            <w:pPr>
              <w:spacing w:before="0" w:after="0" w:line="300" w:lineRule="auto"/>
              <w:ind w:firstLine="0"/>
              <w:jc w:val="left"/>
            </w:pPr>
            <w:r>
              <w:rPr>
                <w:rFonts w:ascii="宋体" w:hAnsi="宋体" w:eastAsia="宋体" w:cs="宋体"/>
                <w:b w:val="0"/>
                <w:color w:val="000000"/>
                <w:sz w:val="20"/>
              </w:rPr>
              <w:t>保存模板，刷新识别人脸库</w:t>
            </w:r>
          </w:p>
        </w:tc>
      </w:tr>
      <w:tr w14:paraId="3E8492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74" w:type="dxa"/>
            <w:tcMar>
              <w:top w:w="70" w:type="dxa"/>
              <w:left w:w="90" w:type="dxa"/>
              <w:bottom w:w="70" w:type="dxa"/>
              <w:right w:w="90" w:type="dxa"/>
            </w:tcMar>
            <w:vAlign w:val="center"/>
          </w:tcPr>
          <w:p w14:paraId="711A88A5">
            <w:pPr>
              <w:spacing w:before="0" w:after="0" w:line="300" w:lineRule="auto"/>
              <w:ind w:firstLine="0"/>
              <w:jc w:val="left"/>
            </w:pPr>
            <w:r>
              <w:rPr>
                <w:rFonts w:ascii="宋体" w:hAnsi="宋体" w:eastAsia="宋体" w:cs="宋体"/>
                <w:b w:val="0"/>
                <w:color w:val="000000"/>
                <w:sz w:val="20"/>
              </w:rPr>
              <w:t>取消采集</w:t>
            </w:r>
          </w:p>
        </w:tc>
        <w:tc>
          <w:tcPr>
            <w:tcW w:w="3175" w:type="dxa"/>
            <w:tcMar>
              <w:top w:w="70" w:type="dxa"/>
              <w:left w:w="90" w:type="dxa"/>
              <w:bottom w:w="70" w:type="dxa"/>
              <w:right w:w="90" w:type="dxa"/>
            </w:tcMar>
            <w:vAlign w:val="center"/>
          </w:tcPr>
          <w:p w14:paraId="70426E8D">
            <w:pPr>
              <w:spacing w:before="0" w:after="0" w:line="300" w:lineRule="auto"/>
              <w:ind w:firstLine="0"/>
              <w:jc w:val="left"/>
            </w:pPr>
            <w:r>
              <w:rPr>
                <w:rFonts w:ascii="宋体" w:hAnsi="宋体" w:eastAsia="宋体" w:cs="宋体"/>
                <w:b w:val="0"/>
                <w:color w:val="000000"/>
                <w:sz w:val="20"/>
              </w:rPr>
              <w:t>取消当前采集操作</w:t>
            </w:r>
          </w:p>
        </w:tc>
        <w:tc>
          <w:tcPr>
            <w:tcW w:w="3628" w:type="dxa"/>
            <w:tcMar>
              <w:top w:w="70" w:type="dxa"/>
              <w:left w:w="90" w:type="dxa"/>
              <w:bottom w:w="70" w:type="dxa"/>
              <w:right w:w="90" w:type="dxa"/>
            </w:tcMar>
            <w:vAlign w:val="center"/>
          </w:tcPr>
          <w:p w14:paraId="58AFECAC">
            <w:pPr>
              <w:spacing w:before="0" w:after="0" w:line="300" w:lineRule="auto"/>
              <w:ind w:firstLine="0"/>
              <w:jc w:val="left"/>
            </w:pPr>
            <w:r>
              <w:rPr>
                <w:rFonts w:ascii="宋体" w:hAnsi="宋体" w:eastAsia="宋体" w:cs="宋体"/>
                <w:b w:val="0"/>
                <w:color w:val="000000"/>
                <w:sz w:val="20"/>
              </w:rPr>
              <w:t>返回可继续录入或采集状态</w:t>
            </w:r>
          </w:p>
        </w:tc>
      </w:tr>
    </w:tbl>
    <w:p w14:paraId="1F01E220">
      <w:pPr>
        <w:spacing w:after="0"/>
      </w:pPr>
    </w:p>
    <w:p w14:paraId="781CF53A">
      <w:r>
        <w:br w:type="page"/>
      </w:r>
    </w:p>
    <w:p w14:paraId="7AF5107E">
      <w:pPr>
        <w:pStyle w:val="4"/>
      </w:pPr>
      <w:r>
        <w:t>3.3 认证领取记录查询</w:t>
      </w:r>
    </w:p>
    <w:p w14:paraId="7F318B5D">
      <w:pPr>
        <w:ind w:firstLine="420"/>
      </w:pPr>
      <w:r>
        <w:rPr>
          <w:rFonts w:ascii="宋体" w:hAnsi="宋体" w:eastAsia="宋体" w:cs="宋体"/>
          <w:b w:val="0"/>
          <w:color w:val="000000"/>
          <w:sz w:val="21"/>
        </w:rPr>
        <w:t>本页以表格展示认证及领取记录，认证通过时显示领取信息已登记，认证失败时保留失败结果。无法识别身份的记录显示为未知人员。</w:t>
      </w:r>
    </w:p>
    <w:p w14:paraId="2DA27F5D">
      <w:pPr>
        <w:keepNext/>
        <w:spacing w:after="60" w:line="240" w:lineRule="auto"/>
        <w:jc w:val="center"/>
      </w:pPr>
      <w:r>
        <w:drawing>
          <wp:inline distT="0" distB="0" distL="114300" distR="114300">
            <wp:extent cx="5183505" cy="3472815"/>
            <wp:effectExtent l="0" t="0" r="10795" b="6985"/>
            <wp:docPr id="1719255030" name="Picture 1719255030" descr="认证领取记录页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5030" name="Picture 1719255030" descr="认证领取记录页示意图"/>
                    <pic:cNvPicPr>
                      <a:picLocks noChangeAspect="1"/>
                    </pic:cNvPicPr>
                  </pic:nvPicPr>
                  <pic:blipFill>
                    <a:blip r:embed="rId11"/>
                    <a:stretch>
                      <a:fillRect/>
                    </a:stretch>
                  </pic:blipFill>
                  <pic:spPr>
                    <a:xfrm>
                      <a:off x="0" y="0"/>
                      <a:ext cx="5184000" cy="3472974"/>
                    </a:xfrm>
                    <a:prstGeom prst="rect">
                      <a:avLst/>
                    </a:prstGeom>
                  </pic:spPr>
                </pic:pic>
              </a:graphicData>
            </a:graphic>
          </wp:inline>
        </w:drawing>
      </w:r>
    </w:p>
    <w:p w14:paraId="20761298">
      <w:pPr>
        <w:spacing w:after="120" w:line="264" w:lineRule="auto"/>
        <w:jc w:val="center"/>
      </w:pPr>
      <w:r>
        <w:rPr>
          <w:rFonts w:ascii="宋体" w:hAnsi="宋体" w:eastAsia="宋体" w:cs="宋体"/>
          <w:b w:val="0"/>
          <w:color w:val="000000"/>
          <w:sz w:val="19"/>
        </w:rPr>
        <w:t>图 4  认证领取记录页示意图</w:t>
      </w:r>
    </w:p>
    <w:p w14:paraId="387E715F">
      <w:pPr>
        <w:keepNext/>
        <w:spacing w:after="120" w:line="264" w:lineRule="auto"/>
        <w:jc w:val="center"/>
      </w:pPr>
      <w:r>
        <w:rPr>
          <w:rFonts w:ascii="宋体" w:hAnsi="宋体" w:eastAsia="宋体" w:cs="宋体"/>
          <w:b w:val="0"/>
          <w:color w:val="000000"/>
          <w:sz w:val="19"/>
        </w:rPr>
        <w:t>表 8  认证及领取信息展示口径</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41"/>
        <w:gridCol w:w="6236"/>
      </w:tblGrid>
      <w:tr w14:paraId="7DF9BE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041" w:type="dxa"/>
            <w:shd w:val="clear" w:color="auto" w:fill="E9EEF2"/>
            <w:tcMar>
              <w:top w:w="70" w:type="dxa"/>
              <w:left w:w="90" w:type="dxa"/>
              <w:bottom w:w="70" w:type="dxa"/>
              <w:right w:w="90" w:type="dxa"/>
            </w:tcMar>
            <w:vAlign w:val="center"/>
          </w:tcPr>
          <w:p w14:paraId="79C32D3B">
            <w:pPr>
              <w:spacing w:before="0" w:after="0" w:line="300" w:lineRule="auto"/>
              <w:ind w:firstLine="0"/>
              <w:jc w:val="left"/>
            </w:pPr>
            <w:r>
              <w:rPr>
                <w:rFonts w:ascii="宋体" w:hAnsi="宋体" w:eastAsia="宋体" w:cs="宋体"/>
                <w:b/>
                <w:color w:val="000000"/>
                <w:sz w:val="20"/>
              </w:rPr>
              <w:t>字段</w:t>
            </w:r>
          </w:p>
        </w:tc>
        <w:tc>
          <w:tcPr>
            <w:tcW w:w="6236" w:type="dxa"/>
            <w:shd w:val="clear" w:color="auto" w:fill="E9EEF2"/>
            <w:tcMar>
              <w:top w:w="70" w:type="dxa"/>
              <w:left w:w="90" w:type="dxa"/>
              <w:bottom w:w="70" w:type="dxa"/>
              <w:right w:w="90" w:type="dxa"/>
            </w:tcMar>
            <w:vAlign w:val="center"/>
          </w:tcPr>
          <w:p w14:paraId="10D2E2D5">
            <w:pPr>
              <w:spacing w:before="0" w:after="0" w:line="300" w:lineRule="auto"/>
              <w:ind w:firstLine="0"/>
              <w:jc w:val="left"/>
            </w:pPr>
            <w:r>
              <w:rPr>
                <w:rFonts w:ascii="宋体" w:hAnsi="宋体" w:eastAsia="宋体" w:cs="宋体"/>
                <w:b/>
                <w:color w:val="000000"/>
                <w:sz w:val="20"/>
              </w:rPr>
              <w:t>展示要求</w:t>
            </w:r>
          </w:p>
        </w:tc>
      </w:tr>
      <w:tr w14:paraId="0410F4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70" w:type="dxa"/>
              <w:left w:w="90" w:type="dxa"/>
              <w:bottom w:w="70" w:type="dxa"/>
              <w:right w:w="90" w:type="dxa"/>
            </w:tcMar>
            <w:vAlign w:val="center"/>
          </w:tcPr>
          <w:p w14:paraId="23017BB9">
            <w:pPr>
              <w:spacing w:before="0" w:after="0" w:line="300" w:lineRule="auto"/>
              <w:ind w:firstLine="0"/>
              <w:jc w:val="left"/>
            </w:pPr>
            <w:r>
              <w:rPr>
                <w:rFonts w:ascii="宋体" w:hAnsi="宋体" w:eastAsia="宋体" w:cs="宋体"/>
                <w:b w:val="0"/>
                <w:color w:val="000000"/>
                <w:sz w:val="20"/>
              </w:rPr>
              <w:t>人员信息</w:t>
            </w:r>
          </w:p>
        </w:tc>
        <w:tc>
          <w:tcPr>
            <w:tcW w:w="6236" w:type="dxa"/>
            <w:tcMar>
              <w:top w:w="70" w:type="dxa"/>
              <w:left w:w="90" w:type="dxa"/>
              <w:bottom w:w="70" w:type="dxa"/>
              <w:right w:w="90" w:type="dxa"/>
            </w:tcMar>
            <w:vAlign w:val="center"/>
          </w:tcPr>
          <w:p w14:paraId="55A002C9">
            <w:pPr>
              <w:spacing w:before="0" w:after="0" w:line="300" w:lineRule="auto"/>
              <w:ind w:firstLine="0"/>
              <w:jc w:val="left"/>
            </w:pPr>
            <w:r>
              <w:rPr>
                <w:rFonts w:ascii="宋体" w:hAnsi="宋体" w:eastAsia="宋体" w:cs="宋体"/>
                <w:b w:val="0"/>
                <w:color w:val="000000"/>
                <w:sz w:val="20"/>
              </w:rPr>
              <w:t>已识别时显示人员编号、姓名与单位；未知人员不伪造身份</w:t>
            </w:r>
          </w:p>
        </w:tc>
      </w:tr>
      <w:tr w14:paraId="3DF0EA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70" w:type="dxa"/>
              <w:left w:w="90" w:type="dxa"/>
              <w:bottom w:w="70" w:type="dxa"/>
              <w:right w:w="90" w:type="dxa"/>
            </w:tcMar>
            <w:vAlign w:val="center"/>
          </w:tcPr>
          <w:p w14:paraId="1A5FB387">
            <w:pPr>
              <w:spacing w:before="0" w:after="0" w:line="300" w:lineRule="auto"/>
              <w:ind w:firstLine="0"/>
              <w:jc w:val="left"/>
            </w:pPr>
            <w:r>
              <w:rPr>
                <w:rFonts w:ascii="宋体" w:hAnsi="宋体" w:eastAsia="宋体" w:cs="宋体"/>
                <w:b w:val="0"/>
                <w:color w:val="000000"/>
                <w:sz w:val="20"/>
              </w:rPr>
              <w:t>认证时间与结果</w:t>
            </w:r>
          </w:p>
        </w:tc>
        <w:tc>
          <w:tcPr>
            <w:tcW w:w="6236" w:type="dxa"/>
            <w:tcMar>
              <w:top w:w="70" w:type="dxa"/>
              <w:left w:w="90" w:type="dxa"/>
              <w:bottom w:w="70" w:type="dxa"/>
              <w:right w:w="90" w:type="dxa"/>
            </w:tcMar>
            <w:vAlign w:val="center"/>
          </w:tcPr>
          <w:p w14:paraId="184D231E">
            <w:pPr>
              <w:spacing w:before="0" w:after="0" w:line="300" w:lineRule="auto"/>
              <w:ind w:firstLine="0"/>
              <w:jc w:val="left"/>
            </w:pPr>
            <w:r>
              <w:rPr>
                <w:rFonts w:ascii="宋体" w:hAnsi="宋体" w:eastAsia="宋体" w:cs="宋体"/>
                <w:b w:val="0"/>
                <w:color w:val="000000"/>
                <w:sz w:val="20"/>
              </w:rPr>
              <w:t>显示记录发生时间和通过或未通过结果</w:t>
            </w:r>
          </w:p>
        </w:tc>
      </w:tr>
      <w:tr w14:paraId="73F6F0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70" w:type="dxa"/>
              <w:left w:w="90" w:type="dxa"/>
              <w:bottom w:w="70" w:type="dxa"/>
              <w:right w:w="90" w:type="dxa"/>
            </w:tcMar>
            <w:vAlign w:val="center"/>
          </w:tcPr>
          <w:p w14:paraId="1E6915DA">
            <w:pPr>
              <w:spacing w:before="0" w:after="0" w:line="300" w:lineRule="auto"/>
              <w:ind w:firstLine="0"/>
              <w:jc w:val="left"/>
            </w:pPr>
            <w:r>
              <w:rPr>
                <w:rFonts w:ascii="宋体" w:hAnsi="宋体" w:eastAsia="宋体" w:cs="宋体"/>
                <w:b w:val="0"/>
                <w:color w:val="000000"/>
                <w:sz w:val="20"/>
              </w:rPr>
              <w:t>领取信息</w:t>
            </w:r>
          </w:p>
        </w:tc>
        <w:tc>
          <w:tcPr>
            <w:tcW w:w="6236" w:type="dxa"/>
            <w:tcMar>
              <w:top w:w="70" w:type="dxa"/>
              <w:left w:w="90" w:type="dxa"/>
              <w:bottom w:w="70" w:type="dxa"/>
              <w:right w:w="90" w:type="dxa"/>
            </w:tcMar>
            <w:vAlign w:val="center"/>
          </w:tcPr>
          <w:p w14:paraId="7333F445">
            <w:pPr>
              <w:spacing w:before="0" w:after="0" w:line="300" w:lineRule="auto"/>
              <w:ind w:firstLine="0"/>
              <w:jc w:val="left"/>
            </w:pPr>
            <w:r>
              <w:rPr>
                <w:rFonts w:ascii="宋体" w:hAnsi="宋体" w:eastAsia="宋体" w:cs="宋体"/>
                <w:b w:val="0"/>
                <w:color w:val="000000"/>
                <w:sz w:val="20"/>
              </w:rPr>
              <w:t>认证通过后记录领取信息，失败时不生成领取登记</w:t>
            </w:r>
          </w:p>
        </w:tc>
      </w:tr>
      <w:tr w14:paraId="06E387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70" w:type="dxa"/>
              <w:left w:w="90" w:type="dxa"/>
              <w:bottom w:w="70" w:type="dxa"/>
              <w:right w:w="90" w:type="dxa"/>
            </w:tcMar>
            <w:vAlign w:val="center"/>
          </w:tcPr>
          <w:p w14:paraId="642B3191">
            <w:pPr>
              <w:spacing w:before="0" w:after="0" w:line="300" w:lineRule="auto"/>
              <w:ind w:firstLine="0"/>
              <w:jc w:val="left"/>
            </w:pPr>
            <w:r>
              <w:rPr>
                <w:rFonts w:ascii="宋体" w:hAnsi="宋体" w:eastAsia="宋体" w:cs="宋体"/>
                <w:b w:val="0"/>
                <w:color w:val="000000"/>
                <w:sz w:val="20"/>
              </w:rPr>
              <w:t>所属单位筛选</w:t>
            </w:r>
          </w:p>
        </w:tc>
        <w:tc>
          <w:tcPr>
            <w:tcW w:w="6236" w:type="dxa"/>
            <w:tcMar>
              <w:top w:w="70" w:type="dxa"/>
              <w:left w:w="90" w:type="dxa"/>
              <w:bottom w:w="70" w:type="dxa"/>
              <w:right w:w="90" w:type="dxa"/>
            </w:tcMar>
            <w:vAlign w:val="center"/>
          </w:tcPr>
          <w:p w14:paraId="05D84BA9">
            <w:pPr>
              <w:spacing w:before="0" w:after="0" w:line="300" w:lineRule="auto"/>
              <w:ind w:firstLine="0"/>
              <w:jc w:val="left"/>
            </w:pPr>
            <w:r>
              <w:rPr>
                <w:rFonts w:ascii="宋体" w:hAnsi="宋体" w:eastAsia="宋体" w:cs="宋体"/>
                <w:b w:val="0"/>
                <w:color w:val="000000"/>
                <w:sz w:val="20"/>
              </w:rPr>
              <w:t>按单位查看可归属的记录；全部视图保留未知人员失败记录</w:t>
            </w:r>
          </w:p>
        </w:tc>
      </w:tr>
    </w:tbl>
    <w:p w14:paraId="052C39F1">
      <w:pPr>
        <w:spacing w:after="0"/>
      </w:pPr>
    </w:p>
    <w:p w14:paraId="2D20A6BE">
      <w:r>
        <w:br w:type="page"/>
      </w:r>
    </w:p>
    <w:p w14:paraId="078FB0AE">
      <w:pPr>
        <w:pStyle w:val="4"/>
      </w:pPr>
      <w:r>
        <w:t>3.4 数据汇总统计</w:t>
      </w:r>
    </w:p>
    <w:p w14:paraId="0449E804">
      <w:pPr>
        <w:ind w:firstLine="420"/>
      </w:pPr>
      <w:r>
        <w:rPr>
          <w:rFonts w:ascii="宋体" w:hAnsi="宋体" w:eastAsia="宋体" w:cs="宋体"/>
          <w:b w:val="0"/>
          <w:color w:val="000000"/>
          <w:sz w:val="21"/>
        </w:rPr>
        <w:t>按任务书提供单位筛选和四类人员名单。汇总人数与下方人员明细使用相同筛选口径，采用表格和文字计数即可满足要求。</w:t>
      </w:r>
    </w:p>
    <w:p w14:paraId="54A117BF">
      <w:pPr>
        <w:keepNext/>
        <w:spacing w:after="60" w:line="240" w:lineRule="auto"/>
        <w:jc w:val="center"/>
      </w:pPr>
      <w:r>
        <w:drawing>
          <wp:inline distT="0" distB="0" distL="114300" distR="114300">
            <wp:extent cx="5183505" cy="3472815"/>
            <wp:effectExtent l="0" t="0" r="10795" b="6985"/>
            <wp:docPr id="1719255031" name="Picture 1719255031" descr="数据统计页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5031" name="Picture 1719255031" descr="数据统计页示意图"/>
                    <pic:cNvPicPr>
                      <a:picLocks noChangeAspect="1"/>
                    </pic:cNvPicPr>
                  </pic:nvPicPr>
                  <pic:blipFill>
                    <a:blip r:embed="rId12"/>
                    <a:stretch>
                      <a:fillRect/>
                    </a:stretch>
                  </pic:blipFill>
                  <pic:spPr>
                    <a:xfrm>
                      <a:off x="0" y="0"/>
                      <a:ext cx="5184000" cy="3472974"/>
                    </a:xfrm>
                    <a:prstGeom prst="rect">
                      <a:avLst/>
                    </a:prstGeom>
                  </pic:spPr>
                </pic:pic>
              </a:graphicData>
            </a:graphic>
          </wp:inline>
        </w:drawing>
      </w:r>
    </w:p>
    <w:p w14:paraId="467F2971">
      <w:pPr>
        <w:spacing w:after="120" w:line="264" w:lineRule="auto"/>
        <w:jc w:val="center"/>
      </w:pPr>
      <w:r>
        <w:rPr>
          <w:rFonts w:ascii="宋体" w:hAnsi="宋体" w:eastAsia="宋体" w:cs="宋体"/>
          <w:b w:val="0"/>
          <w:color w:val="000000"/>
          <w:sz w:val="19"/>
        </w:rPr>
        <w:t>图 5  数据统计页示意图</w:t>
      </w:r>
    </w:p>
    <w:p w14:paraId="47FAB3B9">
      <w:pPr>
        <w:keepNext/>
        <w:spacing w:after="120" w:line="264" w:lineRule="auto"/>
        <w:jc w:val="center"/>
      </w:pPr>
      <w:r>
        <w:rPr>
          <w:rFonts w:ascii="宋体" w:hAnsi="宋体" w:eastAsia="宋体" w:cs="宋体"/>
          <w:b w:val="0"/>
          <w:color w:val="000000"/>
          <w:sz w:val="19"/>
        </w:rPr>
        <w:t>表 9  四类名单的查询口径</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009"/>
      </w:tblGrid>
      <w:tr w14:paraId="57BA0C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268" w:type="dxa"/>
            <w:shd w:val="clear" w:color="auto" w:fill="E9EEF2"/>
            <w:tcMar>
              <w:top w:w="70" w:type="dxa"/>
              <w:left w:w="90" w:type="dxa"/>
              <w:bottom w:w="70" w:type="dxa"/>
              <w:right w:w="90" w:type="dxa"/>
            </w:tcMar>
            <w:vAlign w:val="center"/>
          </w:tcPr>
          <w:p w14:paraId="1054A7E8">
            <w:pPr>
              <w:spacing w:before="0" w:after="0" w:line="300" w:lineRule="auto"/>
              <w:ind w:firstLine="0"/>
              <w:jc w:val="left"/>
            </w:pPr>
            <w:r>
              <w:rPr>
                <w:rFonts w:ascii="宋体" w:hAnsi="宋体" w:eastAsia="宋体" w:cs="宋体"/>
                <w:b/>
                <w:color w:val="000000"/>
                <w:sz w:val="20"/>
              </w:rPr>
              <w:t>名单类别</w:t>
            </w:r>
          </w:p>
        </w:tc>
        <w:tc>
          <w:tcPr>
            <w:tcW w:w="6009" w:type="dxa"/>
            <w:shd w:val="clear" w:color="auto" w:fill="E9EEF2"/>
            <w:tcMar>
              <w:top w:w="70" w:type="dxa"/>
              <w:left w:w="90" w:type="dxa"/>
              <w:bottom w:w="70" w:type="dxa"/>
              <w:right w:w="90" w:type="dxa"/>
            </w:tcMar>
            <w:vAlign w:val="center"/>
          </w:tcPr>
          <w:p w14:paraId="7FCDDEF3">
            <w:pPr>
              <w:spacing w:before="0" w:after="0" w:line="300" w:lineRule="auto"/>
              <w:ind w:firstLine="0"/>
              <w:jc w:val="left"/>
            </w:pPr>
            <w:r>
              <w:rPr>
                <w:rFonts w:ascii="宋体" w:hAnsi="宋体" w:eastAsia="宋体" w:cs="宋体"/>
                <w:b/>
                <w:color w:val="000000"/>
                <w:sz w:val="20"/>
              </w:rPr>
              <w:t>口径</w:t>
            </w:r>
          </w:p>
        </w:tc>
      </w:tr>
      <w:tr w14:paraId="0DC1D9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0" w:type="dxa"/>
              <w:left w:w="90" w:type="dxa"/>
              <w:bottom w:w="70" w:type="dxa"/>
              <w:right w:w="90" w:type="dxa"/>
            </w:tcMar>
            <w:vAlign w:val="center"/>
          </w:tcPr>
          <w:p w14:paraId="64557CDF">
            <w:pPr>
              <w:spacing w:before="0" w:after="0" w:line="300" w:lineRule="auto"/>
              <w:ind w:firstLine="0"/>
              <w:jc w:val="left"/>
            </w:pPr>
            <w:r>
              <w:rPr>
                <w:rFonts w:ascii="宋体" w:hAnsi="宋体" w:eastAsia="宋体" w:cs="宋体"/>
                <w:b w:val="0"/>
                <w:color w:val="000000"/>
                <w:sz w:val="20"/>
              </w:rPr>
              <w:t>已采集信息人员</w:t>
            </w:r>
          </w:p>
        </w:tc>
        <w:tc>
          <w:tcPr>
            <w:tcW w:w="6009" w:type="dxa"/>
            <w:tcMar>
              <w:top w:w="70" w:type="dxa"/>
              <w:left w:w="90" w:type="dxa"/>
              <w:bottom w:w="70" w:type="dxa"/>
              <w:right w:w="90" w:type="dxa"/>
            </w:tcMar>
            <w:vAlign w:val="center"/>
          </w:tcPr>
          <w:p w14:paraId="05330A97">
            <w:pPr>
              <w:spacing w:before="0" w:after="0" w:line="300" w:lineRule="auto"/>
              <w:ind w:firstLine="0"/>
              <w:jc w:val="left"/>
            </w:pPr>
            <w:r>
              <w:rPr>
                <w:rFonts w:ascii="宋体" w:hAnsi="宋体" w:eastAsia="宋体" w:cs="宋体"/>
                <w:b w:val="0"/>
                <w:color w:val="000000"/>
                <w:sz w:val="20"/>
              </w:rPr>
              <w:t>所属单位内已保存有效人脸模板的人员</w:t>
            </w:r>
          </w:p>
        </w:tc>
      </w:tr>
      <w:tr w14:paraId="69804D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0" w:type="dxa"/>
              <w:left w:w="90" w:type="dxa"/>
              <w:bottom w:w="70" w:type="dxa"/>
              <w:right w:w="90" w:type="dxa"/>
            </w:tcMar>
            <w:vAlign w:val="center"/>
          </w:tcPr>
          <w:p w14:paraId="1EB3EE32">
            <w:pPr>
              <w:spacing w:before="0" w:after="0" w:line="300" w:lineRule="auto"/>
              <w:ind w:firstLine="0"/>
              <w:jc w:val="left"/>
            </w:pPr>
            <w:r>
              <w:rPr>
                <w:rFonts w:ascii="宋体" w:hAnsi="宋体" w:eastAsia="宋体" w:cs="宋体"/>
                <w:b w:val="0"/>
                <w:color w:val="000000"/>
                <w:sz w:val="20"/>
              </w:rPr>
              <w:t>已通过认证人员</w:t>
            </w:r>
          </w:p>
        </w:tc>
        <w:tc>
          <w:tcPr>
            <w:tcW w:w="6009" w:type="dxa"/>
            <w:tcMar>
              <w:top w:w="70" w:type="dxa"/>
              <w:left w:w="90" w:type="dxa"/>
              <w:bottom w:w="70" w:type="dxa"/>
              <w:right w:w="90" w:type="dxa"/>
            </w:tcMar>
            <w:vAlign w:val="center"/>
          </w:tcPr>
          <w:p w14:paraId="6D556455">
            <w:pPr>
              <w:spacing w:before="0" w:after="0" w:line="300" w:lineRule="auto"/>
              <w:ind w:firstLine="0"/>
              <w:jc w:val="left"/>
            </w:pPr>
            <w:r>
              <w:rPr>
                <w:rFonts w:ascii="宋体" w:hAnsi="宋体" w:eastAsia="宋体" w:cs="宋体"/>
                <w:b w:val="0"/>
                <w:color w:val="000000"/>
                <w:sz w:val="20"/>
              </w:rPr>
              <w:t>所属单位内最近一次可归属认证结果为通过的人员</w:t>
            </w:r>
          </w:p>
        </w:tc>
      </w:tr>
      <w:tr w14:paraId="29E02D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0" w:type="dxa"/>
              <w:left w:w="90" w:type="dxa"/>
              <w:bottom w:w="70" w:type="dxa"/>
              <w:right w:w="90" w:type="dxa"/>
            </w:tcMar>
            <w:vAlign w:val="center"/>
          </w:tcPr>
          <w:p w14:paraId="2831D942">
            <w:pPr>
              <w:spacing w:before="0" w:after="0" w:line="300" w:lineRule="auto"/>
              <w:ind w:firstLine="0"/>
              <w:jc w:val="left"/>
            </w:pPr>
            <w:r>
              <w:rPr>
                <w:rFonts w:ascii="宋体" w:hAnsi="宋体" w:eastAsia="宋体" w:cs="宋体"/>
                <w:b w:val="0"/>
                <w:color w:val="000000"/>
                <w:sz w:val="20"/>
              </w:rPr>
              <w:t>认证未通过人员</w:t>
            </w:r>
          </w:p>
        </w:tc>
        <w:tc>
          <w:tcPr>
            <w:tcW w:w="6009" w:type="dxa"/>
            <w:tcMar>
              <w:top w:w="70" w:type="dxa"/>
              <w:left w:w="90" w:type="dxa"/>
              <w:bottom w:w="70" w:type="dxa"/>
              <w:right w:w="90" w:type="dxa"/>
            </w:tcMar>
            <w:vAlign w:val="center"/>
          </w:tcPr>
          <w:p w14:paraId="4C89570F">
            <w:pPr>
              <w:spacing w:before="0" w:after="0" w:line="300" w:lineRule="auto"/>
              <w:ind w:firstLine="0"/>
              <w:jc w:val="left"/>
            </w:pPr>
            <w:r>
              <w:rPr>
                <w:rFonts w:ascii="宋体" w:hAnsi="宋体" w:eastAsia="宋体" w:cs="宋体"/>
                <w:b w:val="0"/>
                <w:color w:val="000000"/>
                <w:sz w:val="20"/>
              </w:rPr>
              <w:t>所属单位内最近一次可归属认证结果为未通过的人员</w:t>
            </w:r>
          </w:p>
        </w:tc>
      </w:tr>
      <w:tr w14:paraId="671D89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70" w:type="dxa"/>
              <w:left w:w="90" w:type="dxa"/>
              <w:bottom w:w="70" w:type="dxa"/>
              <w:right w:w="90" w:type="dxa"/>
            </w:tcMar>
            <w:vAlign w:val="center"/>
          </w:tcPr>
          <w:p w14:paraId="6C0571FA">
            <w:pPr>
              <w:spacing w:before="0" w:after="0" w:line="300" w:lineRule="auto"/>
              <w:ind w:firstLine="0"/>
              <w:jc w:val="left"/>
            </w:pPr>
            <w:r>
              <w:rPr>
                <w:rFonts w:ascii="宋体" w:hAnsi="宋体" w:eastAsia="宋体" w:cs="宋体"/>
                <w:b w:val="0"/>
                <w:color w:val="000000"/>
                <w:sz w:val="20"/>
              </w:rPr>
              <w:t>未认证人员</w:t>
            </w:r>
          </w:p>
        </w:tc>
        <w:tc>
          <w:tcPr>
            <w:tcW w:w="6009" w:type="dxa"/>
            <w:tcMar>
              <w:top w:w="70" w:type="dxa"/>
              <w:left w:w="90" w:type="dxa"/>
              <w:bottom w:w="70" w:type="dxa"/>
              <w:right w:w="90" w:type="dxa"/>
            </w:tcMar>
            <w:vAlign w:val="center"/>
          </w:tcPr>
          <w:p w14:paraId="61B83203">
            <w:pPr>
              <w:spacing w:before="0" w:after="0" w:line="300" w:lineRule="auto"/>
              <w:ind w:firstLine="0"/>
              <w:jc w:val="left"/>
            </w:pPr>
            <w:r>
              <w:rPr>
                <w:rFonts w:ascii="宋体" w:hAnsi="宋体" w:eastAsia="宋体" w:cs="宋体"/>
                <w:b w:val="0"/>
                <w:color w:val="000000"/>
                <w:sz w:val="20"/>
              </w:rPr>
              <w:t>所属单位内尚无认证记录的人员</w:t>
            </w:r>
          </w:p>
        </w:tc>
      </w:tr>
    </w:tbl>
    <w:p w14:paraId="74A0BBD5">
      <w:pPr>
        <w:spacing w:after="0"/>
      </w:pPr>
    </w:p>
    <w:p w14:paraId="076A310B">
      <w:pPr>
        <w:ind w:firstLine="420"/>
      </w:pPr>
      <w:r>
        <w:rPr>
          <w:rFonts w:ascii="宋体" w:hAnsi="宋体" w:eastAsia="宋体" w:cs="宋体"/>
          <w:b w:val="0"/>
          <w:color w:val="000000"/>
          <w:sz w:val="21"/>
        </w:rPr>
        <w:t>已采集是登记状态，可以与认证结果交叉；四类人数不直接相加作为总人数。未知人员失败属于失败记录，不能计入某个已知人员或单位的名单。</w:t>
      </w:r>
    </w:p>
    <w:p w14:paraId="1DAB4FA7">
      <w:r>
        <w:br w:type="page"/>
      </w:r>
    </w:p>
    <w:p w14:paraId="4EC3DEDD">
      <w:pPr>
        <w:pStyle w:val="4"/>
      </w:pPr>
      <w:r>
        <w:t>3.5 管理人员信息与权限</w:t>
      </w:r>
    </w:p>
    <w:p w14:paraId="7F46A55A">
      <w:pPr>
        <w:ind w:firstLine="420"/>
      </w:pPr>
      <w:r>
        <w:rPr>
          <w:rFonts w:ascii="宋体" w:hAnsi="宋体" w:eastAsia="宋体" w:cs="宋体"/>
          <w:b w:val="0"/>
          <w:color w:val="000000"/>
          <w:sz w:val="21"/>
        </w:rPr>
        <w:t>管理人员信息和权限设置共用一个页签。权限直接对应本系统已有管理功能，避免增加额外角色层级。</w:t>
      </w:r>
    </w:p>
    <w:p w14:paraId="2081C640">
      <w:pPr>
        <w:keepNext/>
        <w:spacing w:after="60" w:line="240" w:lineRule="auto"/>
        <w:jc w:val="center"/>
      </w:pPr>
      <w:r>
        <w:drawing>
          <wp:inline distT="0" distB="0" distL="114300" distR="114300">
            <wp:extent cx="5183505" cy="3472815"/>
            <wp:effectExtent l="0" t="0" r="10795" b="6985"/>
            <wp:docPr id="1719255032" name="Picture 1719255032" descr="管理人员与权限设置页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5032" name="Picture 1719255032" descr="管理人员与权限设置页示意图"/>
                    <pic:cNvPicPr>
                      <a:picLocks noChangeAspect="1"/>
                    </pic:cNvPicPr>
                  </pic:nvPicPr>
                  <pic:blipFill>
                    <a:blip r:embed="rId13"/>
                    <a:stretch>
                      <a:fillRect/>
                    </a:stretch>
                  </pic:blipFill>
                  <pic:spPr>
                    <a:xfrm>
                      <a:off x="0" y="0"/>
                      <a:ext cx="5184000" cy="3472974"/>
                    </a:xfrm>
                    <a:prstGeom prst="rect">
                      <a:avLst/>
                    </a:prstGeom>
                  </pic:spPr>
                </pic:pic>
              </a:graphicData>
            </a:graphic>
          </wp:inline>
        </w:drawing>
      </w:r>
    </w:p>
    <w:p w14:paraId="662A0F13">
      <w:pPr>
        <w:spacing w:after="120" w:line="264" w:lineRule="auto"/>
        <w:jc w:val="center"/>
      </w:pPr>
      <w:r>
        <w:rPr>
          <w:rFonts w:ascii="宋体" w:hAnsi="宋体" w:eastAsia="宋体" w:cs="宋体"/>
          <w:b w:val="0"/>
          <w:color w:val="000000"/>
          <w:sz w:val="19"/>
        </w:rPr>
        <w:t>图 6  管理人员与权限设置页示意图</w:t>
      </w:r>
    </w:p>
    <w:p w14:paraId="0E5D30CB">
      <w:pPr>
        <w:keepNext/>
        <w:spacing w:after="120" w:line="264" w:lineRule="auto"/>
        <w:jc w:val="center"/>
      </w:pPr>
      <w:r>
        <w:rPr>
          <w:rFonts w:ascii="宋体" w:hAnsi="宋体" w:eastAsia="宋体" w:cs="宋体"/>
          <w:b w:val="0"/>
          <w:color w:val="000000"/>
          <w:sz w:val="19"/>
        </w:rPr>
        <w:t>表 10  管理权限对应关系</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005"/>
        <w:gridCol w:w="5272"/>
      </w:tblGrid>
      <w:tr w14:paraId="47004B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005" w:type="dxa"/>
            <w:shd w:val="clear" w:color="auto" w:fill="E9EEF2"/>
            <w:tcMar>
              <w:top w:w="70" w:type="dxa"/>
              <w:left w:w="90" w:type="dxa"/>
              <w:bottom w:w="70" w:type="dxa"/>
              <w:right w:w="90" w:type="dxa"/>
            </w:tcMar>
            <w:vAlign w:val="center"/>
          </w:tcPr>
          <w:p w14:paraId="33457C21">
            <w:pPr>
              <w:spacing w:before="0" w:after="0" w:line="300" w:lineRule="auto"/>
              <w:ind w:firstLine="0"/>
              <w:jc w:val="left"/>
            </w:pPr>
            <w:r>
              <w:rPr>
                <w:rFonts w:ascii="宋体" w:hAnsi="宋体" w:eastAsia="宋体" w:cs="宋体"/>
                <w:b/>
                <w:color w:val="000000"/>
                <w:sz w:val="20"/>
              </w:rPr>
              <w:t>权限项</w:t>
            </w:r>
          </w:p>
        </w:tc>
        <w:tc>
          <w:tcPr>
            <w:tcW w:w="5272" w:type="dxa"/>
            <w:shd w:val="clear" w:color="auto" w:fill="E9EEF2"/>
            <w:tcMar>
              <w:top w:w="70" w:type="dxa"/>
              <w:left w:w="90" w:type="dxa"/>
              <w:bottom w:w="70" w:type="dxa"/>
              <w:right w:w="90" w:type="dxa"/>
            </w:tcMar>
            <w:vAlign w:val="center"/>
          </w:tcPr>
          <w:p w14:paraId="66BD8F23">
            <w:pPr>
              <w:spacing w:before="0" w:after="0" w:line="300" w:lineRule="auto"/>
              <w:ind w:firstLine="0"/>
              <w:jc w:val="left"/>
            </w:pPr>
            <w:r>
              <w:rPr>
                <w:rFonts w:ascii="宋体" w:hAnsi="宋体" w:eastAsia="宋体" w:cs="宋体"/>
                <w:b/>
                <w:color w:val="000000"/>
                <w:sz w:val="20"/>
              </w:rPr>
              <w:t>控制范围</w:t>
            </w:r>
          </w:p>
        </w:tc>
      </w:tr>
      <w:tr w14:paraId="22A12F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05" w:type="dxa"/>
            <w:tcMar>
              <w:top w:w="70" w:type="dxa"/>
              <w:left w:w="90" w:type="dxa"/>
              <w:bottom w:w="70" w:type="dxa"/>
              <w:right w:w="90" w:type="dxa"/>
            </w:tcMar>
            <w:vAlign w:val="center"/>
          </w:tcPr>
          <w:p w14:paraId="39F8B5E9">
            <w:pPr>
              <w:spacing w:before="0" w:after="0" w:line="300" w:lineRule="auto"/>
              <w:ind w:firstLine="0"/>
              <w:jc w:val="left"/>
            </w:pPr>
            <w:r>
              <w:rPr>
                <w:rFonts w:ascii="宋体" w:hAnsi="宋体" w:eastAsia="宋体" w:cs="宋体"/>
                <w:b w:val="0"/>
                <w:color w:val="000000"/>
                <w:sz w:val="20"/>
              </w:rPr>
              <w:t>社保人员管理与注册</w:t>
            </w:r>
          </w:p>
        </w:tc>
        <w:tc>
          <w:tcPr>
            <w:tcW w:w="5272" w:type="dxa"/>
            <w:tcMar>
              <w:top w:w="70" w:type="dxa"/>
              <w:left w:w="90" w:type="dxa"/>
              <w:bottom w:w="70" w:type="dxa"/>
              <w:right w:w="90" w:type="dxa"/>
            </w:tcMar>
            <w:vAlign w:val="center"/>
          </w:tcPr>
          <w:p w14:paraId="11D89A92">
            <w:pPr>
              <w:spacing w:before="0" w:after="0" w:line="300" w:lineRule="auto"/>
              <w:ind w:firstLine="0"/>
              <w:jc w:val="left"/>
            </w:pPr>
            <w:r>
              <w:rPr>
                <w:rFonts w:ascii="宋体" w:hAnsi="宋体" w:eastAsia="宋体" w:cs="宋体"/>
                <w:b w:val="0"/>
                <w:color w:val="000000"/>
                <w:sz w:val="20"/>
              </w:rPr>
              <w:t>录入维护人员与采集人脸</w:t>
            </w:r>
          </w:p>
        </w:tc>
      </w:tr>
      <w:tr w14:paraId="5F0292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05" w:type="dxa"/>
            <w:tcMar>
              <w:top w:w="70" w:type="dxa"/>
              <w:left w:w="90" w:type="dxa"/>
              <w:bottom w:w="70" w:type="dxa"/>
              <w:right w:w="90" w:type="dxa"/>
            </w:tcMar>
            <w:vAlign w:val="center"/>
          </w:tcPr>
          <w:p w14:paraId="1289DA8C">
            <w:pPr>
              <w:spacing w:before="0" w:after="0" w:line="300" w:lineRule="auto"/>
              <w:ind w:firstLine="0"/>
              <w:jc w:val="left"/>
            </w:pPr>
            <w:r>
              <w:rPr>
                <w:rFonts w:ascii="宋体" w:hAnsi="宋体" w:eastAsia="宋体" w:cs="宋体"/>
                <w:b w:val="0"/>
                <w:color w:val="000000"/>
                <w:sz w:val="20"/>
              </w:rPr>
              <w:t>认证领取记录查询</w:t>
            </w:r>
          </w:p>
        </w:tc>
        <w:tc>
          <w:tcPr>
            <w:tcW w:w="5272" w:type="dxa"/>
            <w:tcMar>
              <w:top w:w="70" w:type="dxa"/>
              <w:left w:w="90" w:type="dxa"/>
              <w:bottom w:w="70" w:type="dxa"/>
              <w:right w:w="90" w:type="dxa"/>
            </w:tcMar>
            <w:vAlign w:val="center"/>
          </w:tcPr>
          <w:p w14:paraId="1EACE96C">
            <w:pPr>
              <w:spacing w:before="0" w:after="0" w:line="300" w:lineRule="auto"/>
              <w:ind w:firstLine="0"/>
              <w:jc w:val="left"/>
            </w:pPr>
            <w:r>
              <w:rPr>
                <w:rFonts w:ascii="宋体" w:hAnsi="宋体" w:eastAsia="宋体" w:cs="宋体"/>
                <w:b w:val="0"/>
                <w:color w:val="000000"/>
                <w:sz w:val="20"/>
              </w:rPr>
              <w:t>访问认证及领取记录页</w:t>
            </w:r>
          </w:p>
        </w:tc>
      </w:tr>
      <w:tr w14:paraId="2926EC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05" w:type="dxa"/>
            <w:tcMar>
              <w:top w:w="70" w:type="dxa"/>
              <w:left w:w="90" w:type="dxa"/>
              <w:bottom w:w="70" w:type="dxa"/>
              <w:right w:w="90" w:type="dxa"/>
            </w:tcMar>
            <w:vAlign w:val="center"/>
          </w:tcPr>
          <w:p w14:paraId="60139D46">
            <w:pPr>
              <w:spacing w:before="0" w:after="0" w:line="300" w:lineRule="auto"/>
              <w:ind w:firstLine="0"/>
              <w:jc w:val="left"/>
            </w:pPr>
            <w:r>
              <w:rPr>
                <w:rFonts w:ascii="宋体" w:hAnsi="宋体" w:eastAsia="宋体" w:cs="宋体"/>
                <w:b w:val="0"/>
                <w:color w:val="000000"/>
                <w:sz w:val="20"/>
              </w:rPr>
              <w:t>数据统计</w:t>
            </w:r>
          </w:p>
        </w:tc>
        <w:tc>
          <w:tcPr>
            <w:tcW w:w="5272" w:type="dxa"/>
            <w:tcMar>
              <w:top w:w="70" w:type="dxa"/>
              <w:left w:w="90" w:type="dxa"/>
              <w:bottom w:w="70" w:type="dxa"/>
              <w:right w:w="90" w:type="dxa"/>
            </w:tcMar>
            <w:vAlign w:val="center"/>
          </w:tcPr>
          <w:p w14:paraId="3D0FAD3F">
            <w:pPr>
              <w:spacing w:before="0" w:after="0" w:line="300" w:lineRule="auto"/>
              <w:ind w:firstLine="0"/>
              <w:jc w:val="left"/>
            </w:pPr>
            <w:r>
              <w:rPr>
                <w:rFonts w:ascii="宋体" w:hAnsi="宋体" w:eastAsia="宋体" w:cs="宋体"/>
                <w:b w:val="0"/>
                <w:color w:val="000000"/>
                <w:sz w:val="20"/>
              </w:rPr>
              <w:t>访问按单位名单与汇总页</w:t>
            </w:r>
          </w:p>
        </w:tc>
      </w:tr>
      <w:tr w14:paraId="5123EB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05" w:type="dxa"/>
            <w:tcMar>
              <w:top w:w="70" w:type="dxa"/>
              <w:left w:w="90" w:type="dxa"/>
              <w:bottom w:w="70" w:type="dxa"/>
              <w:right w:w="90" w:type="dxa"/>
            </w:tcMar>
            <w:vAlign w:val="center"/>
          </w:tcPr>
          <w:p w14:paraId="5152F668">
            <w:pPr>
              <w:spacing w:before="0" w:after="0" w:line="300" w:lineRule="auto"/>
              <w:ind w:firstLine="0"/>
              <w:jc w:val="left"/>
            </w:pPr>
            <w:r>
              <w:rPr>
                <w:rFonts w:ascii="宋体" w:hAnsi="宋体" w:eastAsia="宋体" w:cs="宋体"/>
                <w:b w:val="0"/>
                <w:color w:val="000000"/>
                <w:sz w:val="20"/>
              </w:rPr>
              <w:t>管理人员与权限设置</w:t>
            </w:r>
          </w:p>
        </w:tc>
        <w:tc>
          <w:tcPr>
            <w:tcW w:w="5272" w:type="dxa"/>
            <w:tcMar>
              <w:top w:w="70" w:type="dxa"/>
              <w:left w:w="90" w:type="dxa"/>
              <w:bottom w:w="70" w:type="dxa"/>
              <w:right w:w="90" w:type="dxa"/>
            </w:tcMar>
            <w:vAlign w:val="center"/>
          </w:tcPr>
          <w:p w14:paraId="443D5C94">
            <w:pPr>
              <w:spacing w:before="0" w:after="0" w:line="300" w:lineRule="auto"/>
              <w:ind w:firstLine="0"/>
              <w:jc w:val="left"/>
            </w:pPr>
            <w:r>
              <w:rPr>
                <w:rFonts w:ascii="宋体" w:hAnsi="宋体" w:eastAsia="宋体" w:cs="宋体"/>
                <w:b w:val="0"/>
                <w:color w:val="000000"/>
                <w:sz w:val="20"/>
              </w:rPr>
              <w:t>维护管理账户及权限</w:t>
            </w:r>
          </w:p>
        </w:tc>
      </w:tr>
      <w:tr w14:paraId="783BD2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005" w:type="dxa"/>
            <w:tcMar>
              <w:top w:w="70" w:type="dxa"/>
              <w:left w:w="90" w:type="dxa"/>
              <w:bottom w:w="70" w:type="dxa"/>
              <w:right w:w="90" w:type="dxa"/>
            </w:tcMar>
            <w:vAlign w:val="center"/>
          </w:tcPr>
          <w:p w14:paraId="301712B1">
            <w:pPr>
              <w:spacing w:before="0" w:after="0" w:line="300" w:lineRule="auto"/>
              <w:ind w:firstLine="0"/>
              <w:jc w:val="left"/>
            </w:pPr>
            <w:r>
              <w:rPr>
                <w:rFonts w:ascii="宋体" w:hAnsi="宋体" w:eastAsia="宋体" w:cs="宋体"/>
                <w:b w:val="0"/>
                <w:color w:val="000000"/>
                <w:sz w:val="20"/>
              </w:rPr>
              <w:t>操作记录查询</w:t>
            </w:r>
          </w:p>
        </w:tc>
        <w:tc>
          <w:tcPr>
            <w:tcW w:w="5272" w:type="dxa"/>
            <w:tcMar>
              <w:top w:w="70" w:type="dxa"/>
              <w:left w:w="90" w:type="dxa"/>
              <w:bottom w:w="70" w:type="dxa"/>
              <w:right w:w="90" w:type="dxa"/>
            </w:tcMar>
            <w:vAlign w:val="center"/>
          </w:tcPr>
          <w:p w14:paraId="5A6F6BAD">
            <w:pPr>
              <w:spacing w:before="0" w:after="0" w:line="300" w:lineRule="auto"/>
              <w:ind w:firstLine="0"/>
              <w:jc w:val="left"/>
            </w:pPr>
            <w:r>
              <w:rPr>
                <w:rFonts w:ascii="宋体" w:hAnsi="宋体" w:eastAsia="宋体" w:cs="宋体"/>
                <w:b w:val="0"/>
                <w:color w:val="000000"/>
                <w:sz w:val="20"/>
              </w:rPr>
              <w:t>访问操作记录页</w:t>
            </w:r>
          </w:p>
        </w:tc>
      </w:tr>
    </w:tbl>
    <w:p w14:paraId="36B205A5">
      <w:pPr>
        <w:spacing w:after="0"/>
      </w:pPr>
    </w:p>
    <w:p w14:paraId="3086F2FB">
      <w:pPr>
        <w:ind w:firstLine="420"/>
      </w:pPr>
      <w:r>
        <w:rPr>
          <w:rFonts w:ascii="宋体" w:hAnsi="宋体" w:eastAsia="宋体" w:cs="宋体"/>
          <w:b w:val="0"/>
          <w:color w:val="000000"/>
          <w:sz w:val="21"/>
        </w:rPr>
        <w:t>登录成功后按账户权限开放对应操作。密码采用加盐散列保存，数据库不保存明文密码；此项作为账户功能的必要技术实现。</w:t>
      </w:r>
    </w:p>
    <w:p w14:paraId="356A8099">
      <w:r>
        <w:br w:type="page"/>
      </w:r>
    </w:p>
    <w:p w14:paraId="0CCC1692">
      <w:pPr>
        <w:pStyle w:val="4"/>
      </w:pPr>
      <w:r>
        <w:t>3.6 操作记录查询</w:t>
      </w:r>
    </w:p>
    <w:p w14:paraId="6915D235">
      <w:pPr>
        <w:ind w:firstLine="420"/>
      </w:pPr>
      <w:r>
        <w:rPr>
          <w:rFonts w:ascii="宋体" w:hAnsi="宋体" w:eastAsia="宋体" w:cs="宋体"/>
          <w:b w:val="0"/>
          <w:color w:val="000000"/>
          <w:sz w:val="21"/>
        </w:rPr>
        <w:t>本页提供关键管理操作的留痕结果。人员登记、信息修改、删除、人脸注册和权限变更等操作应写入操作记录。</w:t>
      </w:r>
    </w:p>
    <w:p w14:paraId="7816B549">
      <w:pPr>
        <w:keepNext/>
        <w:spacing w:after="60" w:line="240" w:lineRule="auto"/>
        <w:jc w:val="center"/>
      </w:pPr>
      <w:r>
        <w:drawing>
          <wp:inline distT="0" distB="0" distL="114300" distR="114300">
            <wp:extent cx="5183505" cy="3472815"/>
            <wp:effectExtent l="0" t="0" r="10795" b="6985"/>
            <wp:docPr id="1719255033" name="Picture 1719255033" descr="操作记录页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5033" name="Picture 1719255033" descr="操作记录页示意图"/>
                    <pic:cNvPicPr>
                      <a:picLocks noChangeAspect="1"/>
                    </pic:cNvPicPr>
                  </pic:nvPicPr>
                  <pic:blipFill>
                    <a:blip r:embed="rId14"/>
                    <a:stretch>
                      <a:fillRect/>
                    </a:stretch>
                  </pic:blipFill>
                  <pic:spPr>
                    <a:xfrm>
                      <a:off x="0" y="0"/>
                      <a:ext cx="5184000" cy="3472974"/>
                    </a:xfrm>
                    <a:prstGeom prst="rect">
                      <a:avLst/>
                    </a:prstGeom>
                  </pic:spPr>
                </pic:pic>
              </a:graphicData>
            </a:graphic>
          </wp:inline>
        </w:drawing>
      </w:r>
    </w:p>
    <w:p w14:paraId="5982C950">
      <w:pPr>
        <w:spacing w:after="120" w:line="264" w:lineRule="auto"/>
        <w:jc w:val="center"/>
      </w:pPr>
      <w:r>
        <w:rPr>
          <w:rFonts w:ascii="宋体" w:hAnsi="宋体" w:eastAsia="宋体" w:cs="宋体"/>
          <w:b w:val="0"/>
          <w:color w:val="000000"/>
          <w:sz w:val="19"/>
        </w:rPr>
        <w:t>图 7  操作记录页示意图</w:t>
      </w:r>
    </w:p>
    <w:p w14:paraId="7305F329">
      <w:pPr>
        <w:keepNext/>
        <w:spacing w:after="120" w:line="264" w:lineRule="auto"/>
        <w:jc w:val="center"/>
      </w:pPr>
      <w:r>
        <w:rPr>
          <w:rFonts w:ascii="宋体" w:hAnsi="宋体" w:eastAsia="宋体" w:cs="宋体"/>
          <w:b w:val="0"/>
          <w:color w:val="000000"/>
          <w:sz w:val="19"/>
        </w:rPr>
        <w:t>表 11  操作记录字段与用途</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41"/>
        <w:gridCol w:w="6236"/>
      </w:tblGrid>
      <w:tr w14:paraId="0D8517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041" w:type="dxa"/>
            <w:shd w:val="clear" w:color="auto" w:fill="E9EEF2"/>
            <w:tcMar>
              <w:top w:w="70" w:type="dxa"/>
              <w:left w:w="90" w:type="dxa"/>
              <w:bottom w:w="70" w:type="dxa"/>
              <w:right w:w="90" w:type="dxa"/>
            </w:tcMar>
            <w:vAlign w:val="center"/>
          </w:tcPr>
          <w:p w14:paraId="206B3EBC">
            <w:pPr>
              <w:spacing w:before="0" w:after="0" w:line="300" w:lineRule="auto"/>
              <w:ind w:firstLine="0"/>
              <w:jc w:val="left"/>
            </w:pPr>
            <w:r>
              <w:rPr>
                <w:rFonts w:ascii="宋体" w:hAnsi="宋体" w:eastAsia="宋体" w:cs="宋体"/>
                <w:b/>
                <w:color w:val="000000"/>
                <w:sz w:val="20"/>
              </w:rPr>
              <w:t>字段</w:t>
            </w:r>
          </w:p>
        </w:tc>
        <w:tc>
          <w:tcPr>
            <w:tcW w:w="6236" w:type="dxa"/>
            <w:shd w:val="clear" w:color="auto" w:fill="E9EEF2"/>
            <w:tcMar>
              <w:top w:w="70" w:type="dxa"/>
              <w:left w:w="90" w:type="dxa"/>
              <w:bottom w:w="70" w:type="dxa"/>
              <w:right w:w="90" w:type="dxa"/>
            </w:tcMar>
            <w:vAlign w:val="center"/>
          </w:tcPr>
          <w:p w14:paraId="0848F8B6">
            <w:pPr>
              <w:spacing w:before="0" w:after="0" w:line="300" w:lineRule="auto"/>
              <w:ind w:firstLine="0"/>
              <w:jc w:val="left"/>
            </w:pPr>
            <w:r>
              <w:rPr>
                <w:rFonts w:ascii="宋体" w:hAnsi="宋体" w:eastAsia="宋体" w:cs="宋体"/>
                <w:b/>
                <w:color w:val="000000"/>
                <w:sz w:val="20"/>
              </w:rPr>
              <w:t>用途</w:t>
            </w:r>
          </w:p>
        </w:tc>
      </w:tr>
      <w:tr w14:paraId="6798A6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70" w:type="dxa"/>
              <w:left w:w="90" w:type="dxa"/>
              <w:bottom w:w="70" w:type="dxa"/>
              <w:right w:w="90" w:type="dxa"/>
            </w:tcMar>
            <w:vAlign w:val="center"/>
          </w:tcPr>
          <w:p w14:paraId="049E685B">
            <w:pPr>
              <w:spacing w:before="0" w:after="0" w:line="300" w:lineRule="auto"/>
              <w:ind w:firstLine="0"/>
              <w:jc w:val="left"/>
            </w:pPr>
            <w:r>
              <w:rPr>
                <w:rFonts w:ascii="宋体" w:hAnsi="宋体" w:eastAsia="宋体" w:cs="宋体"/>
                <w:b w:val="0"/>
                <w:color w:val="000000"/>
                <w:sz w:val="20"/>
              </w:rPr>
              <w:t>操作时间</w:t>
            </w:r>
          </w:p>
        </w:tc>
        <w:tc>
          <w:tcPr>
            <w:tcW w:w="6236" w:type="dxa"/>
            <w:tcMar>
              <w:top w:w="70" w:type="dxa"/>
              <w:left w:w="90" w:type="dxa"/>
              <w:bottom w:w="70" w:type="dxa"/>
              <w:right w:w="90" w:type="dxa"/>
            </w:tcMar>
            <w:vAlign w:val="center"/>
          </w:tcPr>
          <w:p w14:paraId="3EF13816">
            <w:pPr>
              <w:spacing w:before="0" w:after="0" w:line="300" w:lineRule="auto"/>
              <w:ind w:firstLine="0"/>
              <w:jc w:val="left"/>
            </w:pPr>
            <w:r>
              <w:rPr>
                <w:rFonts w:ascii="宋体" w:hAnsi="宋体" w:eastAsia="宋体" w:cs="宋体"/>
                <w:b w:val="0"/>
                <w:color w:val="000000"/>
                <w:sz w:val="20"/>
              </w:rPr>
              <w:t>定位操作发生的时间</w:t>
            </w:r>
          </w:p>
        </w:tc>
      </w:tr>
      <w:tr w14:paraId="5659A3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70" w:type="dxa"/>
              <w:left w:w="90" w:type="dxa"/>
              <w:bottom w:w="70" w:type="dxa"/>
              <w:right w:w="90" w:type="dxa"/>
            </w:tcMar>
            <w:vAlign w:val="center"/>
          </w:tcPr>
          <w:p w14:paraId="32E79219">
            <w:pPr>
              <w:spacing w:before="0" w:after="0" w:line="300" w:lineRule="auto"/>
              <w:ind w:firstLine="0"/>
              <w:jc w:val="left"/>
            </w:pPr>
            <w:r>
              <w:rPr>
                <w:rFonts w:ascii="宋体" w:hAnsi="宋体" w:eastAsia="宋体" w:cs="宋体"/>
                <w:b w:val="0"/>
                <w:color w:val="000000"/>
                <w:sz w:val="20"/>
              </w:rPr>
              <w:t>管理人员</w:t>
            </w:r>
          </w:p>
        </w:tc>
        <w:tc>
          <w:tcPr>
            <w:tcW w:w="6236" w:type="dxa"/>
            <w:tcMar>
              <w:top w:w="70" w:type="dxa"/>
              <w:left w:w="90" w:type="dxa"/>
              <w:bottom w:w="70" w:type="dxa"/>
              <w:right w:w="90" w:type="dxa"/>
            </w:tcMar>
            <w:vAlign w:val="center"/>
          </w:tcPr>
          <w:p w14:paraId="5852F701">
            <w:pPr>
              <w:spacing w:before="0" w:after="0" w:line="300" w:lineRule="auto"/>
              <w:ind w:firstLine="0"/>
              <w:jc w:val="left"/>
            </w:pPr>
            <w:r>
              <w:rPr>
                <w:rFonts w:ascii="宋体" w:hAnsi="宋体" w:eastAsia="宋体" w:cs="宋体"/>
                <w:b w:val="0"/>
                <w:color w:val="000000"/>
                <w:sz w:val="20"/>
              </w:rPr>
              <w:t>识别操作账户</w:t>
            </w:r>
          </w:p>
        </w:tc>
      </w:tr>
      <w:tr w14:paraId="7210F0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70" w:type="dxa"/>
              <w:left w:w="90" w:type="dxa"/>
              <w:bottom w:w="70" w:type="dxa"/>
              <w:right w:w="90" w:type="dxa"/>
            </w:tcMar>
            <w:vAlign w:val="center"/>
          </w:tcPr>
          <w:p w14:paraId="78BC6FA1">
            <w:pPr>
              <w:spacing w:before="0" w:after="0" w:line="300" w:lineRule="auto"/>
              <w:ind w:firstLine="0"/>
              <w:jc w:val="left"/>
            </w:pPr>
            <w:r>
              <w:rPr>
                <w:rFonts w:ascii="宋体" w:hAnsi="宋体" w:eastAsia="宋体" w:cs="宋体"/>
                <w:b w:val="0"/>
                <w:color w:val="000000"/>
                <w:sz w:val="20"/>
              </w:rPr>
              <w:t>操作内容</w:t>
            </w:r>
          </w:p>
        </w:tc>
        <w:tc>
          <w:tcPr>
            <w:tcW w:w="6236" w:type="dxa"/>
            <w:tcMar>
              <w:top w:w="70" w:type="dxa"/>
              <w:left w:w="90" w:type="dxa"/>
              <w:bottom w:w="70" w:type="dxa"/>
              <w:right w:w="90" w:type="dxa"/>
            </w:tcMar>
            <w:vAlign w:val="center"/>
          </w:tcPr>
          <w:p w14:paraId="2F037FF8">
            <w:pPr>
              <w:spacing w:before="0" w:after="0" w:line="300" w:lineRule="auto"/>
              <w:ind w:firstLine="0"/>
              <w:jc w:val="left"/>
            </w:pPr>
            <w:r>
              <w:rPr>
                <w:rFonts w:ascii="宋体" w:hAnsi="宋体" w:eastAsia="宋体" w:cs="宋体"/>
                <w:b w:val="0"/>
                <w:color w:val="000000"/>
                <w:sz w:val="20"/>
              </w:rPr>
              <w:t>说明操作类型及目标人员或账户</w:t>
            </w:r>
          </w:p>
        </w:tc>
      </w:tr>
      <w:tr w14:paraId="08C995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70" w:type="dxa"/>
              <w:left w:w="90" w:type="dxa"/>
              <w:bottom w:w="70" w:type="dxa"/>
              <w:right w:w="90" w:type="dxa"/>
            </w:tcMar>
            <w:vAlign w:val="center"/>
          </w:tcPr>
          <w:p w14:paraId="78FE1E5E">
            <w:pPr>
              <w:spacing w:before="0" w:after="0" w:line="300" w:lineRule="auto"/>
              <w:ind w:firstLine="0"/>
              <w:jc w:val="left"/>
            </w:pPr>
            <w:r>
              <w:rPr>
                <w:rFonts w:ascii="宋体" w:hAnsi="宋体" w:eastAsia="宋体" w:cs="宋体"/>
                <w:b w:val="0"/>
                <w:color w:val="000000"/>
                <w:sz w:val="20"/>
              </w:rPr>
              <w:t>操作结果</w:t>
            </w:r>
          </w:p>
        </w:tc>
        <w:tc>
          <w:tcPr>
            <w:tcW w:w="6236" w:type="dxa"/>
            <w:tcMar>
              <w:top w:w="70" w:type="dxa"/>
              <w:left w:w="90" w:type="dxa"/>
              <w:bottom w:w="70" w:type="dxa"/>
              <w:right w:w="90" w:type="dxa"/>
            </w:tcMar>
            <w:vAlign w:val="center"/>
          </w:tcPr>
          <w:p w14:paraId="4E3CDC5D">
            <w:pPr>
              <w:spacing w:before="0" w:after="0" w:line="300" w:lineRule="auto"/>
              <w:ind w:firstLine="0"/>
              <w:jc w:val="left"/>
            </w:pPr>
            <w:r>
              <w:rPr>
                <w:rFonts w:ascii="宋体" w:hAnsi="宋体" w:eastAsia="宋体" w:cs="宋体"/>
                <w:b w:val="0"/>
                <w:color w:val="000000"/>
                <w:sz w:val="20"/>
              </w:rPr>
              <w:t>显示成功或失败，便于追查</w:t>
            </w:r>
          </w:p>
        </w:tc>
      </w:tr>
    </w:tbl>
    <w:p w14:paraId="4758F039">
      <w:pPr>
        <w:spacing w:after="0"/>
      </w:pPr>
    </w:p>
    <w:p w14:paraId="02900F4F">
      <w:r>
        <w:br w:type="page"/>
      </w:r>
    </w:p>
    <w:p w14:paraId="493C18DC">
      <w:pPr>
        <w:pStyle w:val="4"/>
      </w:pPr>
      <w:r>
        <w:t>3.7 启动展示与管理登录</w:t>
      </w:r>
    </w:p>
    <w:p w14:paraId="6FED298A">
      <w:pPr>
        <w:ind w:firstLine="420"/>
      </w:pPr>
      <w:r>
        <w:rPr>
          <w:rFonts w:ascii="宋体" w:hAnsi="宋体" w:eastAsia="宋体" w:cs="宋体"/>
          <w:b w:val="0"/>
          <w:color w:val="000000"/>
          <w:sz w:val="21"/>
        </w:rPr>
        <w:t>启动信息按任务书展示班级、学号、姓名和课题名称，停留 2 秒后自动进入连续识别主窗口。管理登录采用简单对话框。</w:t>
      </w:r>
    </w:p>
    <w:p w14:paraId="7561578C">
      <w:pPr>
        <w:keepNext/>
        <w:spacing w:after="60" w:line="240" w:lineRule="auto"/>
        <w:jc w:val="center"/>
      </w:pPr>
      <w:r>
        <w:drawing>
          <wp:inline distT="0" distB="0" distL="114300" distR="114300">
            <wp:extent cx="4319905" cy="2397125"/>
            <wp:effectExtent l="0" t="0" r="10795" b="3175"/>
            <wp:docPr id="1719255034" name="Picture 1719255034" descr="启动信息窗体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5034" name="Picture 1719255034" descr="启动信息窗体示意图"/>
                    <pic:cNvPicPr>
                      <a:picLocks noChangeAspect="1"/>
                    </pic:cNvPicPr>
                  </pic:nvPicPr>
                  <pic:blipFill>
                    <a:blip r:embed="rId15"/>
                    <a:stretch>
                      <a:fillRect/>
                    </a:stretch>
                  </pic:blipFill>
                  <pic:spPr>
                    <a:xfrm>
                      <a:off x="0" y="0"/>
                      <a:ext cx="4320000" cy="2397642"/>
                    </a:xfrm>
                    <a:prstGeom prst="rect">
                      <a:avLst/>
                    </a:prstGeom>
                  </pic:spPr>
                </pic:pic>
              </a:graphicData>
            </a:graphic>
          </wp:inline>
        </w:drawing>
      </w:r>
    </w:p>
    <w:p w14:paraId="3F4D4385">
      <w:pPr>
        <w:spacing w:after="120" w:line="264" w:lineRule="auto"/>
        <w:jc w:val="center"/>
      </w:pPr>
      <w:r>
        <w:rPr>
          <w:rFonts w:ascii="宋体" w:hAnsi="宋体" w:eastAsia="宋体" w:cs="宋体"/>
          <w:b w:val="0"/>
          <w:color w:val="000000"/>
          <w:sz w:val="19"/>
        </w:rPr>
        <w:t>图 8  启动信息窗体示意图</w:t>
      </w:r>
    </w:p>
    <w:p w14:paraId="148FFDF4">
      <w:pPr>
        <w:keepNext/>
        <w:spacing w:after="60" w:line="240" w:lineRule="auto"/>
        <w:jc w:val="center"/>
      </w:pPr>
      <w:r>
        <w:drawing>
          <wp:inline distT="0" distB="0" distL="114300" distR="114300">
            <wp:extent cx="2447925" cy="1598295"/>
            <wp:effectExtent l="0" t="0" r="3175" b="1905"/>
            <wp:docPr id="1719255035" name="Picture 1719255035" descr="管理员登录对话框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5035" name="Picture 1719255035" descr="管理员登录对话框示意图"/>
                    <pic:cNvPicPr>
                      <a:picLocks noChangeAspect="1"/>
                    </pic:cNvPicPr>
                  </pic:nvPicPr>
                  <pic:blipFill>
                    <a:blip r:embed="rId16"/>
                    <a:stretch>
                      <a:fillRect/>
                    </a:stretch>
                  </pic:blipFill>
                  <pic:spPr>
                    <a:xfrm>
                      <a:off x="0" y="0"/>
                      <a:ext cx="2448000" cy="1598400"/>
                    </a:xfrm>
                    <a:prstGeom prst="rect">
                      <a:avLst/>
                    </a:prstGeom>
                  </pic:spPr>
                </pic:pic>
              </a:graphicData>
            </a:graphic>
          </wp:inline>
        </w:drawing>
      </w:r>
    </w:p>
    <w:p w14:paraId="74153667">
      <w:pPr>
        <w:spacing w:after="120" w:line="264" w:lineRule="auto"/>
        <w:jc w:val="center"/>
      </w:pPr>
      <w:r>
        <w:rPr>
          <w:rFonts w:ascii="宋体" w:hAnsi="宋体" w:eastAsia="宋体" w:cs="宋体"/>
          <w:b w:val="0"/>
          <w:color w:val="000000"/>
          <w:sz w:val="19"/>
        </w:rPr>
        <w:t>图 9  管理员登录对话框示意图</w:t>
      </w:r>
    </w:p>
    <w:p w14:paraId="4BC1E0B7">
      <w:pPr>
        <w:ind w:firstLine="420"/>
      </w:pPr>
      <w:r>
        <w:rPr>
          <w:rFonts w:ascii="宋体" w:hAnsi="宋体" w:eastAsia="宋体" w:cs="宋体"/>
          <w:b w:val="0"/>
          <w:color w:val="000000"/>
          <w:sz w:val="21"/>
        </w:rPr>
        <w:t>班级、学号和姓名在实现时填写实际编写人信息。管理登录失败时提示并停留在登录对话框，成功后进入授权范围内的管理功能。</w:t>
      </w:r>
    </w:p>
    <w:p w14:paraId="00D9B0E2">
      <w:r>
        <w:br w:type="page"/>
      </w:r>
    </w:p>
    <w:p w14:paraId="3E7E8C38">
      <w:pPr>
        <w:pStyle w:val="4"/>
      </w:pPr>
      <w:r>
        <w:t>3.8 认证与领取记录流程</w:t>
      </w:r>
    </w:p>
    <w:p w14:paraId="3418DD81">
      <w:pPr>
        <w:keepNext/>
        <w:spacing w:after="60" w:line="240" w:lineRule="auto"/>
        <w:jc w:val="center"/>
      </w:pPr>
      <w:r>
        <w:drawing>
          <wp:inline distT="0" distB="0" distL="114300" distR="114300">
            <wp:extent cx="5183505" cy="4941570"/>
            <wp:effectExtent l="0" t="0" r="10795" b="11430"/>
            <wp:docPr id="1719255036" name="Picture 1719255036" descr="连续认证与领取登记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5036" name="Picture 1719255036" descr="连续认证与领取登记流程图"/>
                    <pic:cNvPicPr>
                      <a:picLocks noChangeAspect="1"/>
                    </pic:cNvPicPr>
                  </pic:nvPicPr>
                  <pic:blipFill>
                    <a:blip r:embed="rId17"/>
                    <a:stretch>
                      <a:fillRect/>
                    </a:stretch>
                  </pic:blipFill>
                  <pic:spPr>
                    <a:xfrm>
                      <a:off x="0" y="0"/>
                      <a:ext cx="5184000" cy="4942080"/>
                    </a:xfrm>
                    <a:prstGeom prst="rect">
                      <a:avLst/>
                    </a:prstGeom>
                  </pic:spPr>
                </pic:pic>
              </a:graphicData>
            </a:graphic>
          </wp:inline>
        </w:drawing>
      </w:r>
    </w:p>
    <w:p w14:paraId="797B2103">
      <w:pPr>
        <w:spacing w:after="120" w:line="264" w:lineRule="auto"/>
        <w:jc w:val="center"/>
      </w:pPr>
      <w:r>
        <w:rPr>
          <w:rFonts w:ascii="宋体" w:hAnsi="宋体" w:eastAsia="宋体" w:cs="宋体"/>
          <w:b w:val="0"/>
          <w:color w:val="000000"/>
          <w:sz w:val="19"/>
        </w:rPr>
        <w:t>图 10  连续认证与领取登记流程图</w:t>
      </w:r>
    </w:p>
    <w:p w14:paraId="6A7515A2">
      <w:pPr>
        <w:ind w:firstLine="420"/>
      </w:pPr>
      <w:r>
        <w:rPr>
          <w:rFonts w:ascii="宋体" w:hAnsi="宋体" w:eastAsia="宋体" w:cs="宋体"/>
          <w:b w:val="0"/>
          <w:color w:val="000000"/>
          <w:sz w:val="21"/>
        </w:rPr>
        <w:t>初始化失败时先提示和处理连接问题；认证通过和失败都要留下记录，完成一次处理后继续等待下一次人脸识别。连续回调按课堂方式节流，不引入额外周期规则。</w:t>
      </w:r>
    </w:p>
    <w:p w14:paraId="33051713">
      <w:r>
        <w:br w:type="page"/>
      </w:r>
    </w:p>
    <w:p w14:paraId="05984202">
      <w:pPr>
        <w:pStyle w:val="4"/>
      </w:pPr>
      <w:r>
        <w:t>3.9 人员与人脸注册流程</w:t>
      </w:r>
    </w:p>
    <w:p w14:paraId="07A1948B">
      <w:pPr>
        <w:keepNext/>
        <w:spacing w:after="60" w:line="240" w:lineRule="auto"/>
        <w:jc w:val="center"/>
      </w:pPr>
      <w:r>
        <w:drawing>
          <wp:inline distT="0" distB="0" distL="114300" distR="114300">
            <wp:extent cx="5183505" cy="4630420"/>
            <wp:effectExtent l="0" t="0" r="10795" b="5080"/>
            <wp:docPr id="1719255037" name="Picture 1719255037" descr="人员登记与人脸注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5037" name="Picture 1719255037" descr="人员登记与人脸注册流程图"/>
                    <pic:cNvPicPr>
                      <a:picLocks noChangeAspect="1"/>
                    </pic:cNvPicPr>
                  </pic:nvPicPr>
                  <pic:blipFill>
                    <a:blip r:embed="rId18"/>
                    <a:stretch>
                      <a:fillRect/>
                    </a:stretch>
                  </pic:blipFill>
                  <pic:spPr>
                    <a:xfrm>
                      <a:off x="0" y="0"/>
                      <a:ext cx="5184000" cy="4631040"/>
                    </a:xfrm>
                    <a:prstGeom prst="rect">
                      <a:avLst/>
                    </a:prstGeom>
                  </pic:spPr>
                </pic:pic>
              </a:graphicData>
            </a:graphic>
          </wp:inline>
        </w:drawing>
      </w:r>
    </w:p>
    <w:p w14:paraId="3EAFC1D6">
      <w:pPr>
        <w:spacing w:after="120" w:line="264" w:lineRule="auto"/>
        <w:jc w:val="center"/>
      </w:pPr>
      <w:r>
        <w:rPr>
          <w:rFonts w:ascii="宋体" w:hAnsi="宋体" w:eastAsia="宋体" w:cs="宋体"/>
          <w:b w:val="0"/>
          <w:color w:val="000000"/>
          <w:sz w:val="19"/>
        </w:rPr>
        <w:t>图 11  人员登记与人脸注册流程图</w:t>
      </w:r>
    </w:p>
    <w:p w14:paraId="7E725624">
      <w:pPr>
        <w:ind w:firstLine="420"/>
      </w:pPr>
      <w:r>
        <w:rPr>
          <w:rFonts w:ascii="宋体" w:hAnsi="宋体" w:eastAsia="宋体" w:cs="宋体"/>
          <w:b w:val="0"/>
          <w:color w:val="000000"/>
          <w:sz w:val="21"/>
        </w:rPr>
        <w:t>人脸模板长度按 GetFaceCodeLen 获取。保存后重新组织特征与索引映射，并调用 SetFaceCode 更新识别人脸库；注册失败或取消时不得误记为已采集。</w:t>
      </w:r>
    </w:p>
    <w:p w14:paraId="53E942BC">
      <w:r>
        <w:br w:type="page"/>
      </w:r>
    </w:p>
    <w:p w14:paraId="0D63ACC9">
      <w:pPr>
        <w:pStyle w:val="3"/>
      </w:pPr>
      <w:bookmarkStart w:id="9" w:name="chapter4"/>
      <w:r>
        <w:t>4 系统结构</w:t>
      </w:r>
      <w:bookmarkEnd w:id="9"/>
    </w:p>
    <w:p w14:paraId="27B2E10C">
      <w:pPr>
        <w:ind w:firstLine="420"/>
      </w:pPr>
      <w:r>
        <w:rPr>
          <w:rFonts w:ascii="宋体" w:hAnsi="宋体" w:eastAsia="宋体" w:cs="宋体"/>
          <w:b w:val="0"/>
          <w:color w:val="000000"/>
          <w:sz w:val="21"/>
        </w:rPr>
        <w:t>系统在界面操作、业务处理、人脸 SDK 接入和数据库访问之间划分职责。采用适合课程项目的简单结构，复用老师的控件和调用方式。</w:t>
      </w:r>
    </w:p>
    <w:p w14:paraId="2174D71A">
      <w:pPr>
        <w:keepNext/>
        <w:spacing w:after="60" w:line="240" w:lineRule="auto"/>
        <w:jc w:val="center"/>
      </w:pPr>
      <w:r>
        <w:drawing>
          <wp:inline distT="0" distB="0" distL="114300" distR="114300">
            <wp:extent cx="5183505" cy="3336925"/>
            <wp:effectExtent l="0" t="0" r="10795" b="3175"/>
            <wp:docPr id="1719255038" name="Picture 1719255038" descr="系统逻辑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5038" name="Picture 1719255038" descr="系统逻辑结构图"/>
                    <pic:cNvPicPr>
                      <a:picLocks noChangeAspect="1"/>
                    </pic:cNvPicPr>
                  </pic:nvPicPr>
                  <pic:blipFill>
                    <a:blip r:embed="rId19"/>
                    <a:stretch>
                      <a:fillRect/>
                    </a:stretch>
                  </pic:blipFill>
                  <pic:spPr>
                    <a:xfrm>
                      <a:off x="0" y="0"/>
                      <a:ext cx="5184000" cy="3337200"/>
                    </a:xfrm>
                    <a:prstGeom prst="rect">
                      <a:avLst/>
                    </a:prstGeom>
                  </pic:spPr>
                </pic:pic>
              </a:graphicData>
            </a:graphic>
          </wp:inline>
        </w:drawing>
      </w:r>
    </w:p>
    <w:p w14:paraId="475028BB">
      <w:pPr>
        <w:spacing w:after="120" w:line="264" w:lineRule="auto"/>
        <w:jc w:val="center"/>
      </w:pPr>
      <w:r>
        <w:rPr>
          <w:rFonts w:ascii="宋体" w:hAnsi="宋体" w:eastAsia="宋体" w:cs="宋体"/>
          <w:b w:val="0"/>
          <w:color w:val="000000"/>
          <w:sz w:val="19"/>
        </w:rPr>
        <w:t>图 12  系统逻辑结构图</w:t>
      </w:r>
    </w:p>
    <w:p w14:paraId="5B7FC970">
      <w:pPr>
        <w:keepNext/>
        <w:spacing w:after="120" w:line="264" w:lineRule="auto"/>
        <w:jc w:val="center"/>
      </w:pPr>
      <w:r>
        <w:rPr>
          <w:rFonts w:ascii="宋体" w:hAnsi="宋体" w:eastAsia="宋体" w:cs="宋体"/>
          <w:b w:val="0"/>
          <w:color w:val="000000"/>
          <w:sz w:val="19"/>
        </w:rPr>
        <w:t>表 12  课堂控件的复用方式</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948"/>
        <w:gridCol w:w="5329"/>
      </w:tblGrid>
      <w:tr w14:paraId="7423A4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948" w:type="dxa"/>
            <w:shd w:val="clear" w:color="auto" w:fill="E9EEF2"/>
            <w:tcMar>
              <w:top w:w="70" w:type="dxa"/>
              <w:left w:w="90" w:type="dxa"/>
              <w:bottom w:w="70" w:type="dxa"/>
              <w:right w:w="90" w:type="dxa"/>
            </w:tcMar>
            <w:vAlign w:val="center"/>
          </w:tcPr>
          <w:p w14:paraId="7517D536">
            <w:pPr>
              <w:spacing w:before="0" w:after="0" w:line="300" w:lineRule="auto"/>
              <w:ind w:firstLine="0"/>
              <w:jc w:val="left"/>
            </w:pPr>
            <w:r>
              <w:rPr>
                <w:rFonts w:ascii="宋体" w:hAnsi="宋体" w:eastAsia="宋体" w:cs="宋体"/>
                <w:b/>
                <w:color w:val="000000"/>
                <w:sz w:val="20"/>
              </w:rPr>
              <w:t>控件或组件</w:t>
            </w:r>
          </w:p>
        </w:tc>
        <w:tc>
          <w:tcPr>
            <w:tcW w:w="5329" w:type="dxa"/>
            <w:shd w:val="clear" w:color="auto" w:fill="E9EEF2"/>
            <w:tcMar>
              <w:top w:w="70" w:type="dxa"/>
              <w:left w:w="90" w:type="dxa"/>
              <w:bottom w:w="70" w:type="dxa"/>
              <w:right w:w="90" w:type="dxa"/>
            </w:tcMar>
            <w:vAlign w:val="center"/>
          </w:tcPr>
          <w:p w14:paraId="4B0882AC">
            <w:pPr>
              <w:spacing w:before="0" w:after="0" w:line="300" w:lineRule="auto"/>
              <w:ind w:firstLine="0"/>
              <w:jc w:val="left"/>
            </w:pPr>
            <w:r>
              <w:rPr>
                <w:rFonts w:ascii="宋体" w:hAnsi="宋体" w:eastAsia="宋体" w:cs="宋体"/>
                <w:b/>
                <w:color w:val="000000"/>
                <w:sz w:val="20"/>
              </w:rPr>
              <w:t>本项目用途</w:t>
            </w:r>
          </w:p>
        </w:tc>
      </w:tr>
      <w:tr w14:paraId="41BEC1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948" w:type="dxa"/>
            <w:tcMar>
              <w:top w:w="70" w:type="dxa"/>
              <w:left w:w="90" w:type="dxa"/>
              <w:bottom w:w="70" w:type="dxa"/>
              <w:right w:w="90" w:type="dxa"/>
            </w:tcMar>
            <w:vAlign w:val="center"/>
          </w:tcPr>
          <w:p w14:paraId="322B1AE1">
            <w:pPr>
              <w:spacing w:before="0" w:after="0" w:line="300" w:lineRule="auto"/>
              <w:ind w:firstLine="0"/>
              <w:jc w:val="left"/>
            </w:pPr>
            <w:r>
              <w:rPr>
                <w:rFonts w:ascii="宋体" w:hAnsi="宋体" w:eastAsia="宋体" w:cs="宋体"/>
                <w:b w:val="0"/>
                <w:color w:val="000000"/>
                <w:sz w:val="20"/>
              </w:rPr>
              <w:t>BioFPCtrl</w:t>
            </w:r>
          </w:p>
        </w:tc>
        <w:tc>
          <w:tcPr>
            <w:tcW w:w="5329" w:type="dxa"/>
            <w:tcMar>
              <w:top w:w="70" w:type="dxa"/>
              <w:left w:w="90" w:type="dxa"/>
              <w:bottom w:w="70" w:type="dxa"/>
              <w:right w:w="90" w:type="dxa"/>
            </w:tcMar>
            <w:vAlign w:val="center"/>
          </w:tcPr>
          <w:p w14:paraId="21A100AF">
            <w:pPr>
              <w:spacing w:before="0" w:after="0" w:line="300" w:lineRule="auto"/>
              <w:ind w:firstLine="0"/>
              <w:jc w:val="left"/>
            </w:pPr>
            <w:r>
              <w:rPr>
                <w:rFonts w:ascii="宋体" w:hAnsi="宋体" w:eastAsia="宋体" w:cs="宋体"/>
                <w:b w:val="0"/>
                <w:color w:val="000000"/>
                <w:sz w:val="20"/>
              </w:rPr>
              <w:t>摄像头采集、人脸注册、模板加载和识别回调</w:t>
            </w:r>
          </w:p>
        </w:tc>
      </w:tr>
      <w:tr w14:paraId="414F8C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948" w:type="dxa"/>
            <w:tcMar>
              <w:top w:w="70" w:type="dxa"/>
              <w:left w:w="90" w:type="dxa"/>
              <w:bottom w:w="70" w:type="dxa"/>
              <w:right w:w="90" w:type="dxa"/>
            </w:tcMar>
            <w:vAlign w:val="center"/>
          </w:tcPr>
          <w:p w14:paraId="4874CBBF">
            <w:pPr>
              <w:spacing w:before="0" w:after="0" w:line="300" w:lineRule="auto"/>
              <w:ind w:firstLine="0"/>
              <w:jc w:val="left"/>
            </w:pPr>
            <w:r>
              <w:rPr>
                <w:rFonts w:ascii="宋体" w:hAnsi="宋体" w:eastAsia="宋体" w:cs="宋体"/>
                <w:b w:val="0"/>
                <w:color w:val="000000"/>
                <w:sz w:val="20"/>
              </w:rPr>
              <w:t>Panel 与 GroupBox</w:t>
            </w:r>
          </w:p>
        </w:tc>
        <w:tc>
          <w:tcPr>
            <w:tcW w:w="5329" w:type="dxa"/>
            <w:tcMar>
              <w:top w:w="70" w:type="dxa"/>
              <w:left w:w="90" w:type="dxa"/>
              <w:bottom w:w="70" w:type="dxa"/>
              <w:right w:w="90" w:type="dxa"/>
            </w:tcMar>
            <w:vAlign w:val="center"/>
          </w:tcPr>
          <w:p w14:paraId="08DEBCB9">
            <w:pPr>
              <w:spacing w:before="0" w:after="0" w:line="300" w:lineRule="auto"/>
              <w:ind w:firstLine="0"/>
              <w:jc w:val="left"/>
            </w:pPr>
            <w:r>
              <w:rPr>
                <w:rFonts w:ascii="宋体" w:hAnsi="宋体" w:eastAsia="宋体" w:cs="宋体"/>
                <w:b w:val="0"/>
                <w:color w:val="000000"/>
                <w:sz w:val="20"/>
              </w:rPr>
              <w:t>组织识别信息、采集画面和状态区域</w:t>
            </w:r>
          </w:p>
        </w:tc>
      </w:tr>
      <w:tr w14:paraId="4A8B85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948" w:type="dxa"/>
            <w:tcMar>
              <w:top w:w="70" w:type="dxa"/>
              <w:left w:w="90" w:type="dxa"/>
              <w:bottom w:w="70" w:type="dxa"/>
              <w:right w:w="90" w:type="dxa"/>
            </w:tcMar>
            <w:vAlign w:val="center"/>
          </w:tcPr>
          <w:p w14:paraId="36509923">
            <w:pPr>
              <w:spacing w:before="0" w:after="0" w:line="300" w:lineRule="auto"/>
              <w:ind w:firstLine="0"/>
              <w:jc w:val="left"/>
            </w:pPr>
            <w:r>
              <w:rPr>
                <w:rFonts w:ascii="宋体" w:hAnsi="宋体" w:eastAsia="宋体" w:cs="宋体"/>
                <w:b w:val="0"/>
                <w:color w:val="000000"/>
                <w:sz w:val="20"/>
              </w:rPr>
              <w:t>TabControl</w:t>
            </w:r>
          </w:p>
        </w:tc>
        <w:tc>
          <w:tcPr>
            <w:tcW w:w="5329" w:type="dxa"/>
            <w:tcMar>
              <w:top w:w="70" w:type="dxa"/>
              <w:left w:w="90" w:type="dxa"/>
              <w:bottom w:w="70" w:type="dxa"/>
              <w:right w:w="90" w:type="dxa"/>
            </w:tcMar>
            <w:vAlign w:val="center"/>
          </w:tcPr>
          <w:p w14:paraId="37BA6A3F">
            <w:pPr>
              <w:spacing w:before="0" w:after="0" w:line="300" w:lineRule="auto"/>
              <w:ind w:firstLine="0"/>
              <w:jc w:val="left"/>
            </w:pPr>
            <w:r>
              <w:rPr>
                <w:rFonts w:ascii="宋体" w:hAnsi="宋体" w:eastAsia="宋体" w:cs="宋体"/>
                <w:b w:val="0"/>
                <w:color w:val="000000"/>
                <w:sz w:val="20"/>
              </w:rPr>
              <w:t>切换管理窗口的五个页签</w:t>
            </w:r>
          </w:p>
        </w:tc>
      </w:tr>
      <w:tr w14:paraId="7191EA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948" w:type="dxa"/>
            <w:tcMar>
              <w:top w:w="70" w:type="dxa"/>
              <w:left w:w="90" w:type="dxa"/>
              <w:bottom w:w="70" w:type="dxa"/>
              <w:right w:w="90" w:type="dxa"/>
            </w:tcMar>
            <w:vAlign w:val="center"/>
          </w:tcPr>
          <w:p w14:paraId="39D0DC3C">
            <w:pPr>
              <w:spacing w:before="0" w:after="0" w:line="300" w:lineRule="auto"/>
              <w:ind w:firstLine="0"/>
              <w:jc w:val="left"/>
            </w:pPr>
            <w:r>
              <w:rPr>
                <w:rFonts w:ascii="宋体" w:hAnsi="宋体" w:eastAsia="宋体" w:cs="宋体"/>
                <w:b w:val="0"/>
                <w:color w:val="000000"/>
                <w:sz w:val="20"/>
              </w:rPr>
              <w:t>DataGridView 或 ListView</w:t>
            </w:r>
          </w:p>
        </w:tc>
        <w:tc>
          <w:tcPr>
            <w:tcW w:w="5329" w:type="dxa"/>
            <w:tcMar>
              <w:top w:w="70" w:type="dxa"/>
              <w:left w:w="90" w:type="dxa"/>
              <w:bottom w:w="70" w:type="dxa"/>
              <w:right w:w="90" w:type="dxa"/>
            </w:tcMar>
            <w:vAlign w:val="center"/>
          </w:tcPr>
          <w:p w14:paraId="3E3A375B">
            <w:pPr>
              <w:spacing w:before="0" w:after="0" w:line="300" w:lineRule="auto"/>
              <w:ind w:firstLine="0"/>
              <w:jc w:val="left"/>
            </w:pPr>
            <w:r>
              <w:rPr>
                <w:rFonts w:ascii="宋体" w:hAnsi="宋体" w:eastAsia="宋体" w:cs="宋体"/>
                <w:b w:val="0"/>
                <w:color w:val="000000"/>
                <w:sz w:val="20"/>
              </w:rPr>
              <w:t>显示人员、认证记录、名单和操作记录</w:t>
            </w:r>
          </w:p>
        </w:tc>
      </w:tr>
      <w:tr w14:paraId="60958E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948" w:type="dxa"/>
            <w:tcMar>
              <w:top w:w="70" w:type="dxa"/>
              <w:left w:w="90" w:type="dxa"/>
              <w:bottom w:w="70" w:type="dxa"/>
              <w:right w:w="90" w:type="dxa"/>
            </w:tcMar>
            <w:vAlign w:val="center"/>
          </w:tcPr>
          <w:p w14:paraId="3C567C95">
            <w:pPr>
              <w:spacing w:before="0" w:after="0" w:line="300" w:lineRule="auto"/>
              <w:ind w:firstLine="0"/>
              <w:jc w:val="left"/>
            </w:pPr>
            <w:r>
              <w:rPr>
                <w:rFonts w:ascii="宋体" w:hAnsi="宋体" w:eastAsia="宋体" w:cs="宋体"/>
                <w:b w:val="0"/>
                <w:color w:val="000000"/>
                <w:sz w:val="20"/>
              </w:rPr>
              <w:t>TextBox ComboBox RadioButton</w:t>
            </w:r>
          </w:p>
        </w:tc>
        <w:tc>
          <w:tcPr>
            <w:tcW w:w="5329" w:type="dxa"/>
            <w:tcMar>
              <w:top w:w="70" w:type="dxa"/>
              <w:left w:w="90" w:type="dxa"/>
              <w:bottom w:w="70" w:type="dxa"/>
              <w:right w:w="90" w:type="dxa"/>
            </w:tcMar>
            <w:vAlign w:val="center"/>
          </w:tcPr>
          <w:p w14:paraId="003B8407">
            <w:pPr>
              <w:spacing w:before="0" w:after="0" w:line="300" w:lineRule="auto"/>
              <w:ind w:firstLine="0"/>
              <w:jc w:val="left"/>
            </w:pPr>
            <w:r>
              <w:rPr>
                <w:rFonts w:ascii="宋体" w:hAnsi="宋体" w:eastAsia="宋体" w:cs="宋体"/>
                <w:b w:val="0"/>
                <w:color w:val="000000"/>
                <w:sz w:val="20"/>
              </w:rPr>
              <w:t>输入人员信息与选择所属单位、性别</w:t>
            </w:r>
          </w:p>
        </w:tc>
      </w:tr>
      <w:tr w14:paraId="4E5AE7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948" w:type="dxa"/>
            <w:tcMar>
              <w:top w:w="70" w:type="dxa"/>
              <w:left w:w="90" w:type="dxa"/>
              <w:bottom w:w="70" w:type="dxa"/>
              <w:right w:w="90" w:type="dxa"/>
            </w:tcMar>
            <w:vAlign w:val="center"/>
          </w:tcPr>
          <w:p w14:paraId="327A0BB0">
            <w:pPr>
              <w:spacing w:before="0" w:after="0" w:line="300" w:lineRule="auto"/>
              <w:ind w:firstLine="0"/>
              <w:jc w:val="left"/>
            </w:pPr>
            <w:r>
              <w:rPr>
                <w:rFonts w:ascii="宋体" w:hAnsi="宋体" w:eastAsia="宋体" w:cs="宋体"/>
                <w:b w:val="0"/>
                <w:color w:val="000000"/>
                <w:sz w:val="20"/>
              </w:rPr>
              <w:t>Button Label Timer</w:t>
            </w:r>
          </w:p>
        </w:tc>
        <w:tc>
          <w:tcPr>
            <w:tcW w:w="5329" w:type="dxa"/>
            <w:tcMar>
              <w:top w:w="70" w:type="dxa"/>
              <w:left w:w="90" w:type="dxa"/>
              <w:bottom w:w="70" w:type="dxa"/>
              <w:right w:w="90" w:type="dxa"/>
            </w:tcMar>
            <w:vAlign w:val="center"/>
          </w:tcPr>
          <w:p w14:paraId="793834F9">
            <w:pPr>
              <w:spacing w:before="0" w:after="0" w:line="300" w:lineRule="auto"/>
              <w:ind w:firstLine="0"/>
              <w:jc w:val="left"/>
            </w:pPr>
            <w:r>
              <w:rPr>
                <w:rFonts w:ascii="宋体" w:hAnsi="宋体" w:eastAsia="宋体" w:cs="宋体"/>
                <w:b w:val="0"/>
                <w:color w:val="000000"/>
                <w:sz w:val="20"/>
              </w:rPr>
              <w:t>触发管理操作、显示结果、更新时间和启动展示</w:t>
            </w:r>
          </w:p>
        </w:tc>
      </w:tr>
    </w:tbl>
    <w:p w14:paraId="202F8155">
      <w:pPr>
        <w:spacing w:after="0"/>
      </w:pPr>
    </w:p>
    <w:p w14:paraId="1044D344">
      <w:r>
        <w:br w:type="page"/>
      </w:r>
    </w:p>
    <w:p w14:paraId="4FCF094D">
      <w:pPr>
        <w:pStyle w:val="4"/>
      </w:pPr>
      <w:r>
        <w:t>4.1 人脸与数据访问接口</w:t>
      </w:r>
    </w:p>
    <w:p w14:paraId="02CA0397">
      <w:pPr>
        <w:keepNext/>
        <w:spacing w:after="120" w:line="264" w:lineRule="auto"/>
        <w:jc w:val="center"/>
      </w:pPr>
      <w:r>
        <w:rPr>
          <w:rFonts w:ascii="宋体" w:hAnsi="宋体" w:eastAsia="宋体" w:cs="宋体"/>
          <w:b w:val="0"/>
          <w:color w:val="000000"/>
          <w:sz w:val="19"/>
        </w:rPr>
        <w:t>表 13  人脸 SDK 调用与处理职责</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5443"/>
      </w:tblGrid>
      <w:tr w14:paraId="6FA51D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835" w:type="dxa"/>
            <w:shd w:val="clear" w:color="auto" w:fill="E9EEF2"/>
            <w:tcMar>
              <w:top w:w="70" w:type="dxa"/>
              <w:left w:w="90" w:type="dxa"/>
              <w:bottom w:w="70" w:type="dxa"/>
              <w:right w:w="90" w:type="dxa"/>
            </w:tcMar>
            <w:vAlign w:val="center"/>
          </w:tcPr>
          <w:p w14:paraId="3D740472">
            <w:pPr>
              <w:spacing w:before="0" w:after="0" w:line="300" w:lineRule="auto"/>
              <w:ind w:firstLine="0"/>
              <w:jc w:val="left"/>
            </w:pPr>
            <w:r>
              <w:rPr>
                <w:rFonts w:ascii="宋体" w:hAnsi="宋体" w:eastAsia="宋体" w:cs="宋体"/>
                <w:b/>
                <w:color w:val="000000"/>
                <w:sz w:val="20"/>
              </w:rPr>
              <w:t>接口或回调</w:t>
            </w:r>
          </w:p>
        </w:tc>
        <w:tc>
          <w:tcPr>
            <w:tcW w:w="5443" w:type="dxa"/>
            <w:shd w:val="clear" w:color="auto" w:fill="E9EEF2"/>
            <w:tcMar>
              <w:top w:w="70" w:type="dxa"/>
              <w:left w:w="90" w:type="dxa"/>
              <w:bottom w:w="70" w:type="dxa"/>
              <w:right w:w="90" w:type="dxa"/>
            </w:tcMar>
            <w:vAlign w:val="center"/>
          </w:tcPr>
          <w:p w14:paraId="7D35005C">
            <w:pPr>
              <w:spacing w:before="0" w:after="0" w:line="300" w:lineRule="auto"/>
              <w:ind w:firstLine="0"/>
              <w:jc w:val="left"/>
            </w:pPr>
            <w:r>
              <w:rPr>
                <w:rFonts w:ascii="宋体" w:hAnsi="宋体" w:eastAsia="宋体" w:cs="宋体"/>
                <w:b/>
                <w:color w:val="000000"/>
                <w:sz w:val="20"/>
              </w:rPr>
              <w:t>处理职责</w:t>
            </w:r>
          </w:p>
        </w:tc>
      </w:tr>
      <w:tr w14:paraId="03D1B4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4BBFB7F6">
            <w:pPr>
              <w:spacing w:before="0" w:after="0" w:line="300" w:lineRule="auto"/>
              <w:ind w:firstLine="0"/>
              <w:jc w:val="left"/>
            </w:pPr>
            <w:r>
              <w:rPr>
                <w:rFonts w:ascii="宋体" w:hAnsi="宋体" w:eastAsia="宋体" w:cs="宋体"/>
                <w:b w:val="0"/>
                <w:color w:val="000000"/>
                <w:sz w:val="20"/>
              </w:rPr>
              <w:t>ModuleLoad</w:t>
            </w:r>
          </w:p>
        </w:tc>
        <w:tc>
          <w:tcPr>
            <w:tcW w:w="5443" w:type="dxa"/>
            <w:tcMar>
              <w:top w:w="70" w:type="dxa"/>
              <w:left w:w="90" w:type="dxa"/>
              <w:bottom w:w="70" w:type="dxa"/>
              <w:right w:w="90" w:type="dxa"/>
            </w:tcMar>
            <w:vAlign w:val="center"/>
          </w:tcPr>
          <w:p w14:paraId="663AD7D7">
            <w:pPr>
              <w:spacing w:before="0" w:after="0" w:line="300" w:lineRule="auto"/>
              <w:ind w:firstLine="0"/>
              <w:jc w:val="left"/>
            </w:pPr>
            <w:r>
              <w:rPr>
                <w:rFonts w:ascii="宋体" w:hAnsi="宋体" w:eastAsia="宋体" w:cs="宋体"/>
                <w:b w:val="0"/>
                <w:color w:val="000000"/>
                <w:sz w:val="20"/>
              </w:rPr>
              <w:t>加载识别模块并检查初始化结果</w:t>
            </w:r>
          </w:p>
        </w:tc>
      </w:tr>
      <w:tr w14:paraId="46635C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2A7D913B">
            <w:pPr>
              <w:spacing w:before="0" w:after="0" w:line="300" w:lineRule="auto"/>
              <w:ind w:firstLine="0"/>
              <w:jc w:val="left"/>
            </w:pPr>
            <w:r>
              <w:rPr>
                <w:rFonts w:ascii="宋体" w:hAnsi="宋体" w:eastAsia="宋体" w:cs="宋体"/>
                <w:b w:val="0"/>
                <w:color w:val="000000"/>
                <w:sz w:val="20"/>
              </w:rPr>
              <w:t>Enroll</w:t>
            </w:r>
          </w:p>
        </w:tc>
        <w:tc>
          <w:tcPr>
            <w:tcW w:w="5443" w:type="dxa"/>
            <w:tcMar>
              <w:top w:w="70" w:type="dxa"/>
              <w:left w:w="90" w:type="dxa"/>
              <w:bottom w:w="70" w:type="dxa"/>
              <w:right w:w="90" w:type="dxa"/>
            </w:tcMar>
            <w:vAlign w:val="center"/>
          </w:tcPr>
          <w:p w14:paraId="38CCF1EC">
            <w:pPr>
              <w:spacing w:before="0" w:after="0" w:line="300" w:lineRule="auto"/>
              <w:ind w:firstLine="0"/>
              <w:jc w:val="left"/>
            </w:pPr>
            <w:r>
              <w:rPr>
                <w:rFonts w:ascii="宋体" w:hAnsi="宋体" w:eastAsia="宋体" w:cs="宋体"/>
                <w:b w:val="0"/>
                <w:color w:val="000000"/>
                <w:sz w:val="20"/>
              </w:rPr>
              <w:t>发起人脸采集注册</w:t>
            </w:r>
          </w:p>
        </w:tc>
      </w:tr>
      <w:tr w14:paraId="6DF1AF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59D50D38">
            <w:pPr>
              <w:spacing w:before="0" w:after="0" w:line="300" w:lineRule="auto"/>
              <w:ind w:firstLine="0"/>
              <w:jc w:val="left"/>
            </w:pPr>
            <w:r>
              <w:rPr>
                <w:rFonts w:ascii="宋体" w:hAnsi="宋体" w:eastAsia="宋体" w:cs="宋体"/>
                <w:b w:val="0"/>
                <w:color w:val="000000"/>
                <w:sz w:val="20"/>
              </w:rPr>
              <w:t>EnrollNotify</w:t>
            </w:r>
          </w:p>
        </w:tc>
        <w:tc>
          <w:tcPr>
            <w:tcW w:w="5443" w:type="dxa"/>
            <w:tcMar>
              <w:top w:w="70" w:type="dxa"/>
              <w:left w:w="90" w:type="dxa"/>
              <w:bottom w:w="70" w:type="dxa"/>
              <w:right w:w="90" w:type="dxa"/>
            </w:tcMar>
            <w:vAlign w:val="center"/>
          </w:tcPr>
          <w:p w14:paraId="1096B433">
            <w:pPr>
              <w:spacing w:before="0" w:after="0" w:line="300" w:lineRule="auto"/>
              <w:ind w:firstLine="0"/>
              <w:jc w:val="left"/>
            </w:pPr>
            <w:r>
              <w:rPr>
                <w:rFonts w:ascii="宋体" w:hAnsi="宋体" w:eastAsia="宋体" w:cs="宋体"/>
                <w:b w:val="0"/>
                <w:color w:val="000000"/>
                <w:sz w:val="20"/>
              </w:rPr>
              <w:t>检查注册结果，取得 face_template 和采集图像</w:t>
            </w:r>
          </w:p>
        </w:tc>
      </w:tr>
      <w:tr w14:paraId="54622A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77F243D9">
            <w:pPr>
              <w:spacing w:before="0" w:after="0" w:line="300" w:lineRule="auto"/>
              <w:ind w:firstLine="0"/>
              <w:jc w:val="left"/>
            </w:pPr>
            <w:r>
              <w:rPr>
                <w:rFonts w:ascii="宋体" w:hAnsi="宋体" w:eastAsia="宋体" w:cs="宋体"/>
                <w:b w:val="0"/>
                <w:color w:val="000000"/>
                <w:sz w:val="20"/>
              </w:rPr>
              <w:t>GetFaceCodeLen</w:t>
            </w:r>
          </w:p>
        </w:tc>
        <w:tc>
          <w:tcPr>
            <w:tcW w:w="5443" w:type="dxa"/>
            <w:tcMar>
              <w:top w:w="70" w:type="dxa"/>
              <w:left w:w="90" w:type="dxa"/>
              <w:bottom w:w="70" w:type="dxa"/>
              <w:right w:w="90" w:type="dxa"/>
            </w:tcMar>
            <w:vAlign w:val="center"/>
          </w:tcPr>
          <w:p w14:paraId="7132061F">
            <w:pPr>
              <w:spacing w:before="0" w:after="0" w:line="300" w:lineRule="auto"/>
              <w:ind w:firstLine="0"/>
              <w:jc w:val="left"/>
            </w:pPr>
            <w:r>
              <w:rPr>
                <w:rFonts w:ascii="宋体" w:hAnsi="宋体" w:eastAsia="宋体" w:cs="宋体"/>
                <w:b w:val="0"/>
                <w:color w:val="000000"/>
                <w:sz w:val="20"/>
              </w:rPr>
              <w:t>获取模板特征长度，校验和组织特征数据</w:t>
            </w:r>
          </w:p>
        </w:tc>
      </w:tr>
      <w:tr w14:paraId="7A1C13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2279CE7D">
            <w:pPr>
              <w:spacing w:before="0" w:after="0" w:line="300" w:lineRule="auto"/>
              <w:ind w:firstLine="0"/>
              <w:jc w:val="left"/>
            </w:pPr>
            <w:r>
              <w:rPr>
                <w:rFonts w:ascii="宋体" w:hAnsi="宋体" w:eastAsia="宋体" w:cs="宋体"/>
                <w:b w:val="0"/>
                <w:color w:val="000000"/>
                <w:sz w:val="20"/>
              </w:rPr>
              <w:t>SetFaceCode</w:t>
            </w:r>
          </w:p>
        </w:tc>
        <w:tc>
          <w:tcPr>
            <w:tcW w:w="5443" w:type="dxa"/>
            <w:tcMar>
              <w:top w:w="70" w:type="dxa"/>
              <w:left w:w="90" w:type="dxa"/>
              <w:bottom w:w="70" w:type="dxa"/>
              <w:right w:w="90" w:type="dxa"/>
            </w:tcMar>
            <w:vAlign w:val="center"/>
          </w:tcPr>
          <w:p w14:paraId="4E88A265">
            <w:pPr>
              <w:spacing w:before="0" w:after="0" w:line="300" w:lineRule="auto"/>
              <w:ind w:firstLine="0"/>
              <w:jc w:val="left"/>
            </w:pPr>
            <w:r>
              <w:rPr>
                <w:rFonts w:ascii="宋体" w:hAnsi="宋体" w:eastAsia="宋体" w:cs="宋体"/>
                <w:b w:val="0"/>
                <w:color w:val="000000"/>
                <w:sz w:val="20"/>
              </w:rPr>
              <w:t>传入模板数组与索引，建立人员映射</w:t>
            </w:r>
          </w:p>
        </w:tc>
      </w:tr>
      <w:tr w14:paraId="5433E9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7CEB7459">
            <w:pPr>
              <w:spacing w:before="0" w:after="0" w:line="300" w:lineRule="auto"/>
              <w:ind w:firstLine="0"/>
              <w:jc w:val="left"/>
            </w:pPr>
            <w:r>
              <w:rPr>
                <w:rFonts w:ascii="宋体" w:hAnsi="宋体" w:eastAsia="宋体" w:cs="宋体"/>
                <w:b w:val="0"/>
                <w:color w:val="000000"/>
                <w:sz w:val="20"/>
              </w:rPr>
              <w:t>Identify</w:t>
            </w:r>
          </w:p>
        </w:tc>
        <w:tc>
          <w:tcPr>
            <w:tcW w:w="5443" w:type="dxa"/>
            <w:tcMar>
              <w:top w:w="70" w:type="dxa"/>
              <w:left w:w="90" w:type="dxa"/>
              <w:bottom w:w="70" w:type="dxa"/>
              <w:right w:w="90" w:type="dxa"/>
            </w:tcMar>
            <w:vAlign w:val="center"/>
          </w:tcPr>
          <w:p w14:paraId="68D7080A">
            <w:pPr>
              <w:spacing w:before="0" w:after="0" w:line="300" w:lineRule="auto"/>
              <w:ind w:firstLine="0"/>
              <w:jc w:val="left"/>
            </w:pPr>
            <w:r>
              <w:rPr>
                <w:rFonts w:ascii="宋体" w:hAnsi="宋体" w:eastAsia="宋体" w:cs="宋体"/>
                <w:b w:val="0"/>
                <w:color w:val="000000"/>
                <w:sz w:val="20"/>
              </w:rPr>
              <w:t>开启人脸识别</w:t>
            </w:r>
          </w:p>
        </w:tc>
      </w:tr>
      <w:tr w14:paraId="00BECA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0A5B189B">
            <w:pPr>
              <w:spacing w:before="0" w:after="0" w:line="300" w:lineRule="auto"/>
              <w:ind w:firstLine="0"/>
              <w:jc w:val="left"/>
            </w:pPr>
            <w:r>
              <w:rPr>
                <w:rFonts w:ascii="宋体" w:hAnsi="宋体" w:eastAsia="宋体" w:cs="宋体"/>
                <w:b w:val="0"/>
                <w:color w:val="000000"/>
                <w:sz w:val="20"/>
              </w:rPr>
              <w:t>IdentifyNotify</w:t>
            </w:r>
          </w:p>
        </w:tc>
        <w:tc>
          <w:tcPr>
            <w:tcW w:w="5443" w:type="dxa"/>
            <w:tcMar>
              <w:top w:w="70" w:type="dxa"/>
              <w:left w:w="90" w:type="dxa"/>
              <w:bottom w:w="70" w:type="dxa"/>
              <w:right w:w="90" w:type="dxa"/>
            </w:tcMar>
            <w:vAlign w:val="center"/>
          </w:tcPr>
          <w:p w14:paraId="4A1D8260">
            <w:pPr>
              <w:spacing w:before="0" w:after="0" w:line="300" w:lineRule="auto"/>
              <w:ind w:firstLine="0"/>
              <w:jc w:val="left"/>
            </w:pPr>
            <w:r>
              <w:rPr>
                <w:rFonts w:ascii="宋体" w:hAnsi="宋体" w:eastAsia="宋体" w:cs="宋体"/>
                <w:b w:val="0"/>
                <w:color w:val="000000"/>
                <w:sz w:val="20"/>
              </w:rPr>
              <w:t>通过 face_index 定位人员，处理认证和记录</w:t>
            </w:r>
          </w:p>
        </w:tc>
      </w:tr>
      <w:tr w14:paraId="6C2772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tcMar>
              <w:top w:w="70" w:type="dxa"/>
              <w:left w:w="90" w:type="dxa"/>
              <w:bottom w:w="70" w:type="dxa"/>
              <w:right w:w="90" w:type="dxa"/>
            </w:tcMar>
            <w:vAlign w:val="center"/>
          </w:tcPr>
          <w:p w14:paraId="0DBFAE98">
            <w:pPr>
              <w:spacing w:before="0" w:after="0" w:line="300" w:lineRule="auto"/>
              <w:ind w:firstLine="0"/>
              <w:jc w:val="left"/>
            </w:pPr>
            <w:r>
              <w:rPr>
                <w:rFonts w:ascii="宋体" w:hAnsi="宋体" w:eastAsia="宋体" w:cs="宋体"/>
                <w:b w:val="0"/>
                <w:color w:val="000000"/>
                <w:sz w:val="20"/>
              </w:rPr>
              <w:t>Cancel</w:t>
            </w:r>
          </w:p>
        </w:tc>
        <w:tc>
          <w:tcPr>
            <w:tcW w:w="5443" w:type="dxa"/>
            <w:tcMar>
              <w:top w:w="70" w:type="dxa"/>
              <w:left w:w="90" w:type="dxa"/>
              <w:bottom w:w="70" w:type="dxa"/>
              <w:right w:w="90" w:type="dxa"/>
            </w:tcMar>
            <w:vAlign w:val="center"/>
          </w:tcPr>
          <w:p w14:paraId="408D77A4">
            <w:pPr>
              <w:spacing w:before="0" w:after="0" w:line="300" w:lineRule="auto"/>
              <w:ind w:firstLine="0"/>
              <w:jc w:val="left"/>
            </w:pPr>
            <w:r>
              <w:rPr>
                <w:rFonts w:ascii="宋体" w:hAnsi="宋体" w:eastAsia="宋体" w:cs="宋体"/>
                <w:b w:val="0"/>
                <w:color w:val="000000"/>
                <w:sz w:val="20"/>
              </w:rPr>
              <w:t>取消当前采集或识别操作</w:t>
            </w:r>
          </w:p>
        </w:tc>
      </w:tr>
    </w:tbl>
    <w:p w14:paraId="1144080F">
      <w:pPr>
        <w:spacing w:after="0"/>
      </w:pPr>
    </w:p>
    <w:p w14:paraId="63FB8329">
      <w:pPr>
        <w:ind w:firstLine="420"/>
      </w:pPr>
      <w:r>
        <w:rPr>
          <w:rFonts w:ascii="宋体" w:hAnsi="宋体" w:eastAsia="宋体" w:cs="宋体"/>
          <w:b w:val="0"/>
          <w:color w:val="000000"/>
          <w:sz w:val="21"/>
        </w:rPr>
        <w:t>FaceCode 保存 SDK 提供的二进制特征，普通照片不能代替模板。模块卸载与资源释放按实际 SDK 接口执行，不照搬 demo 卸载分支再次调用 ModuleLoad 的写法。</w:t>
      </w:r>
    </w:p>
    <w:p w14:paraId="3CF7446E">
      <w:pPr>
        <w:keepNext/>
        <w:spacing w:after="120" w:line="264" w:lineRule="auto"/>
        <w:jc w:val="center"/>
      </w:pPr>
      <w:r>
        <w:rPr>
          <w:rFonts w:ascii="宋体" w:hAnsi="宋体" w:eastAsia="宋体" w:cs="宋体"/>
          <w:b w:val="0"/>
          <w:color w:val="000000"/>
          <w:sz w:val="19"/>
        </w:rPr>
        <w:t>表 14  数据库访问与一致性处理</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6293"/>
      </w:tblGrid>
      <w:tr w14:paraId="4EB51D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shd w:val="clear" w:color="auto" w:fill="E9EEF2"/>
            <w:tcMar>
              <w:top w:w="70" w:type="dxa"/>
              <w:left w:w="90" w:type="dxa"/>
              <w:bottom w:w="70" w:type="dxa"/>
              <w:right w:w="90" w:type="dxa"/>
            </w:tcMar>
            <w:vAlign w:val="center"/>
          </w:tcPr>
          <w:p w14:paraId="5677D304">
            <w:pPr>
              <w:spacing w:before="0" w:after="0" w:line="300" w:lineRule="auto"/>
              <w:ind w:firstLine="0"/>
              <w:jc w:val="left"/>
            </w:pPr>
            <w:r>
              <w:rPr>
                <w:rFonts w:ascii="宋体" w:hAnsi="宋体" w:eastAsia="宋体" w:cs="宋体"/>
                <w:b/>
                <w:color w:val="000000"/>
                <w:sz w:val="20"/>
              </w:rPr>
              <w:t>处理项</w:t>
            </w:r>
          </w:p>
        </w:tc>
        <w:tc>
          <w:tcPr>
            <w:tcW w:w="6293" w:type="dxa"/>
            <w:shd w:val="clear" w:color="auto" w:fill="E9EEF2"/>
            <w:tcMar>
              <w:top w:w="70" w:type="dxa"/>
              <w:left w:w="90" w:type="dxa"/>
              <w:bottom w:w="70" w:type="dxa"/>
              <w:right w:w="90" w:type="dxa"/>
            </w:tcMar>
            <w:vAlign w:val="center"/>
          </w:tcPr>
          <w:p w14:paraId="5ECEB127">
            <w:pPr>
              <w:spacing w:before="0" w:after="0" w:line="300" w:lineRule="auto"/>
              <w:ind w:firstLine="0"/>
              <w:jc w:val="left"/>
            </w:pPr>
            <w:r>
              <w:rPr>
                <w:rFonts w:ascii="宋体" w:hAnsi="宋体" w:eastAsia="宋体" w:cs="宋体"/>
                <w:b/>
                <w:color w:val="000000"/>
                <w:sz w:val="20"/>
              </w:rPr>
              <w:t>实现要求</w:t>
            </w:r>
          </w:p>
        </w:tc>
      </w:tr>
      <w:tr w14:paraId="46DD1A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34773226">
            <w:pPr>
              <w:spacing w:before="0" w:after="0" w:line="300" w:lineRule="auto"/>
              <w:ind w:firstLine="0"/>
              <w:jc w:val="left"/>
            </w:pPr>
            <w:r>
              <w:rPr>
                <w:rFonts w:ascii="宋体" w:hAnsi="宋体" w:eastAsia="宋体" w:cs="宋体"/>
                <w:b w:val="0"/>
                <w:color w:val="000000"/>
                <w:sz w:val="20"/>
              </w:rPr>
              <w:t>访问方式</w:t>
            </w:r>
          </w:p>
        </w:tc>
        <w:tc>
          <w:tcPr>
            <w:tcW w:w="6293" w:type="dxa"/>
            <w:tcMar>
              <w:top w:w="70" w:type="dxa"/>
              <w:left w:w="90" w:type="dxa"/>
              <w:bottom w:w="70" w:type="dxa"/>
              <w:right w:w="90" w:type="dxa"/>
            </w:tcMar>
            <w:vAlign w:val="center"/>
          </w:tcPr>
          <w:p w14:paraId="49FC7D72">
            <w:pPr>
              <w:spacing w:before="0" w:after="0" w:line="300" w:lineRule="auto"/>
              <w:ind w:firstLine="0"/>
              <w:jc w:val="left"/>
            </w:pPr>
            <w:r>
              <w:rPr>
                <w:rFonts w:ascii="宋体" w:hAnsi="宋体" w:eastAsia="宋体" w:cs="宋体"/>
                <w:b w:val="0"/>
                <w:color w:val="000000"/>
                <w:sz w:val="20"/>
              </w:rPr>
              <w:t>使用 System.Data.SqlClient，查询与更新采用参数化 SQL</w:t>
            </w:r>
          </w:p>
        </w:tc>
      </w:tr>
      <w:tr w14:paraId="11DC94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08B15E27">
            <w:pPr>
              <w:spacing w:before="0" w:after="0" w:line="300" w:lineRule="auto"/>
              <w:ind w:firstLine="0"/>
              <w:jc w:val="left"/>
            </w:pPr>
            <w:r>
              <w:rPr>
                <w:rFonts w:ascii="宋体" w:hAnsi="宋体" w:eastAsia="宋体" w:cs="宋体"/>
                <w:b w:val="0"/>
                <w:color w:val="000000"/>
                <w:sz w:val="20"/>
              </w:rPr>
              <w:t>连接配置</w:t>
            </w:r>
          </w:p>
        </w:tc>
        <w:tc>
          <w:tcPr>
            <w:tcW w:w="6293" w:type="dxa"/>
            <w:tcMar>
              <w:top w:w="70" w:type="dxa"/>
              <w:left w:w="90" w:type="dxa"/>
              <w:bottom w:w="70" w:type="dxa"/>
              <w:right w:w="90" w:type="dxa"/>
            </w:tcMar>
            <w:vAlign w:val="center"/>
          </w:tcPr>
          <w:p w14:paraId="15E52849">
            <w:pPr>
              <w:spacing w:before="0" w:after="0" w:line="300" w:lineRule="auto"/>
              <w:ind w:firstLine="0"/>
              <w:jc w:val="left"/>
            </w:pPr>
            <w:r>
              <w:rPr>
                <w:rFonts w:ascii="宋体" w:hAnsi="宋体" w:eastAsia="宋体" w:cs="宋体"/>
                <w:b w:val="0"/>
                <w:color w:val="000000"/>
                <w:sz w:val="20"/>
              </w:rPr>
              <w:t>统一从 App.config 读取，使用本机 Windows 身份验证</w:t>
            </w:r>
          </w:p>
        </w:tc>
      </w:tr>
      <w:tr w14:paraId="7DB909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660CD3CE">
            <w:pPr>
              <w:spacing w:before="0" w:after="0" w:line="300" w:lineRule="auto"/>
              <w:ind w:firstLine="0"/>
              <w:jc w:val="left"/>
            </w:pPr>
            <w:r>
              <w:rPr>
                <w:rFonts w:ascii="宋体" w:hAnsi="宋体" w:eastAsia="宋体" w:cs="宋体"/>
                <w:b w:val="0"/>
                <w:color w:val="000000"/>
                <w:sz w:val="20"/>
              </w:rPr>
              <w:t>注册保存</w:t>
            </w:r>
          </w:p>
        </w:tc>
        <w:tc>
          <w:tcPr>
            <w:tcW w:w="6293" w:type="dxa"/>
            <w:tcMar>
              <w:top w:w="70" w:type="dxa"/>
              <w:left w:w="90" w:type="dxa"/>
              <w:bottom w:w="70" w:type="dxa"/>
              <w:right w:w="90" w:type="dxa"/>
            </w:tcMar>
            <w:vAlign w:val="center"/>
          </w:tcPr>
          <w:p w14:paraId="3E27C09A">
            <w:pPr>
              <w:spacing w:before="0" w:after="0" w:line="300" w:lineRule="auto"/>
              <w:ind w:firstLine="0"/>
              <w:jc w:val="left"/>
            </w:pPr>
            <w:r>
              <w:rPr>
                <w:rFonts w:ascii="宋体" w:hAnsi="宋体" w:eastAsia="宋体" w:cs="宋体"/>
                <w:b w:val="0"/>
                <w:color w:val="000000"/>
                <w:sz w:val="20"/>
              </w:rPr>
              <w:t>将人员信息与模板保存作为一致的操作，成功后刷新识别人脸库</w:t>
            </w:r>
          </w:p>
        </w:tc>
      </w:tr>
      <w:tr w14:paraId="298F5E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2281CAF7">
            <w:pPr>
              <w:spacing w:before="0" w:after="0" w:line="300" w:lineRule="auto"/>
              <w:ind w:firstLine="0"/>
              <w:jc w:val="left"/>
            </w:pPr>
            <w:r>
              <w:rPr>
                <w:rFonts w:ascii="宋体" w:hAnsi="宋体" w:eastAsia="宋体" w:cs="宋体"/>
                <w:b w:val="0"/>
                <w:color w:val="000000"/>
                <w:sz w:val="20"/>
              </w:rPr>
              <w:t>认证写入</w:t>
            </w:r>
          </w:p>
        </w:tc>
        <w:tc>
          <w:tcPr>
            <w:tcW w:w="6293" w:type="dxa"/>
            <w:tcMar>
              <w:top w:w="70" w:type="dxa"/>
              <w:left w:w="90" w:type="dxa"/>
              <w:bottom w:w="70" w:type="dxa"/>
              <w:right w:w="90" w:type="dxa"/>
            </w:tcMar>
            <w:vAlign w:val="center"/>
          </w:tcPr>
          <w:p w14:paraId="0713DEBB">
            <w:pPr>
              <w:spacing w:before="0" w:after="0" w:line="300" w:lineRule="auto"/>
              <w:ind w:firstLine="0"/>
              <w:jc w:val="left"/>
            </w:pPr>
            <w:r>
              <w:rPr>
                <w:rFonts w:ascii="宋体" w:hAnsi="宋体" w:eastAsia="宋体" w:cs="宋体"/>
                <w:b w:val="0"/>
                <w:color w:val="000000"/>
                <w:sz w:val="20"/>
              </w:rPr>
              <w:t>关联人员、认证结果与领取登记，未知人员失败允许无人员关联</w:t>
            </w:r>
          </w:p>
        </w:tc>
      </w:tr>
      <w:tr w14:paraId="2A8285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5A13A528">
            <w:pPr>
              <w:spacing w:before="0" w:after="0" w:line="300" w:lineRule="auto"/>
              <w:ind w:firstLine="0"/>
              <w:jc w:val="left"/>
            </w:pPr>
            <w:r>
              <w:rPr>
                <w:rFonts w:ascii="宋体" w:hAnsi="宋体" w:eastAsia="宋体" w:cs="宋体"/>
                <w:b w:val="0"/>
                <w:color w:val="000000"/>
                <w:sz w:val="20"/>
              </w:rPr>
              <w:t>界面更新</w:t>
            </w:r>
          </w:p>
        </w:tc>
        <w:tc>
          <w:tcPr>
            <w:tcW w:w="6293" w:type="dxa"/>
            <w:tcMar>
              <w:top w:w="70" w:type="dxa"/>
              <w:left w:w="90" w:type="dxa"/>
              <w:bottom w:w="70" w:type="dxa"/>
              <w:right w:w="90" w:type="dxa"/>
            </w:tcMar>
            <w:vAlign w:val="center"/>
          </w:tcPr>
          <w:p w14:paraId="1DC0F107">
            <w:pPr>
              <w:spacing w:before="0" w:after="0" w:line="300" w:lineRule="auto"/>
              <w:ind w:firstLine="0"/>
              <w:jc w:val="left"/>
            </w:pPr>
            <w:r>
              <w:rPr>
                <w:rFonts w:ascii="宋体" w:hAnsi="宋体" w:eastAsia="宋体" w:cs="宋体"/>
                <w:b w:val="0"/>
                <w:color w:val="000000"/>
                <w:sz w:val="20"/>
              </w:rPr>
              <w:t>表格显示、状态栏与实际操作结果保持一致</w:t>
            </w:r>
          </w:p>
        </w:tc>
      </w:tr>
    </w:tbl>
    <w:p w14:paraId="58FA9DFF">
      <w:pPr>
        <w:spacing w:after="0"/>
      </w:pPr>
    </w:p>
    <w:p w14:paraId="3F4679D6">
      <w:r>
        <w:br w:type="page"/>
      </w:r>
    </w:p>
    <w:p w14:paraId="168FEC89">
      <w:pPr>
        <w:pStyle w:val="3"/>
      </w:pPr>
      <w:bookmarkStart w:id="10" w:name="chapter5"/>
      <w:r>
        <w:t>5 数据库设计</w:t>
      </w:r>
      <w:bookmarkEnd w:id="10"/>
    </w:p>
    <w:p w14:paraId="4C1AF241">
      <w:pPr>
        <w:ind w:firstLine="420"/>
      </w:pPr>
      <w:r>
        <w:rPr>
          <w:rFonts w:ascii="宋体" w:hAnsi="宋体" w:eastAsia="宋体" w:cs="宋体"/>
          <w:b w:val="0"/>
          <w:color w:val="000000"/>
          <w:sz w:val="21"/>
        </w:rPr>
        <w:t>数据库暂定名为 SocialSecurityAuth。以下为支撑任务书的逻辑设计，共六张表；认证结果和领取信息保存在同一业务记录中，减少课程项目的表间处理。</w:t>
      </w:r>
    </w:p>
    <w:p w14:paraId="7E7D90B2">
      <w:pPr>
        <w:keepNext/>
        <w:spacing w:after="60" w:line="240" w:lineRule="auto"/>
        <w:jc w:val="center"/>
      </w:pPr>
      <w:r>
        <w:drawing>
          <wp:inline distT="0" distB="0" distL="114300" distR="114300">
            <wp:extent cx="5183505" cy="3622040"/>
            <wp:effectExtent l="0" t="0" r="10795" b="10160"/>
            <wp:docPr id="1719255039" name="Picture 1719255039" descr="数据库实体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55039" name="Picture 1719255039" descr="数据库实体关系图"/>
                    <pic:cNvPicPr>
                      <a:picLocks noChangeAspect="1"/>
                    </pic:cNvPicPr>
                  </pic:nvPicPr>
                  <pic:blipFill>
                    <a:blip r:embed="rId20"/>
                    <a:stretch>
                      <a:fillRect/>
                    </a:stretch>
                  </pic:blipFill>
                  <pic:spPr>
                    <a:xfrm>
                      <a:off x="0" y="0"/>
                      <a:ext cx="5184000" cy="3622554"/>
                    </a:xfrm>
                    <a:prstGeom prst="rect">
                      <a:avLst/>
                    </a:prstGeom>
                  </pic:spPr>
                </pic:pic>
              </a:graphicData>
            </a:graphic>
          </wp:inline>
        </w:drawing>
      </w:r>
    </w:p>
    <w:p w14:paraId="2E329DDA">
      <w:pPr>
        <w:spacing w:after="120" w:line="264" w:lineRule="auto"/>
        <w:jc w:val="center"/>
      </w:pPr>
      <w:r>
        <w:rPr>
          <w:rFonts w:ascii="宋体" w:hAnsi="宋体" w:eastAsia="宋体" w:cs="宋体"/>
          <w:b w:val="0"/>
          <w:color w:val="000000"/>
          <w:sz w:val="19"/>
        </w:rPr>
        <w:t>图 13  数据库实体关系图</w:t>
      </w:r>
    </w:p>
    <w:p w14:paraId="51406827">
      <w:pPr>
        <w:keepNext/>
        <w:spacing w:after="120" w:line="264" w:lineRule="auto"/>
        <w:jc w:val="center"/>
      </w:pPr>
      <w:r>
        <w:rPr>
          <w:rFonts w:ascii="宋体" w:hAnsi="宋体" w:eastAsia="宋体" w:cs="宋体"/>
          <w:b w:val="0"/>
          <w:color w:val="000000"/>
          <w:sz w:val="19"/>
        </w:rPr>
        <w:t>表 15  数据库表清单</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5159"/>
      </w:tblGrid>
      <w:tr w14:paraId="00722A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118" w:type="dxa"/>
            <w:shd w:val="clear" w:color="auto" w:fill="E9EEF2"/>
            <w:tcMar>
              <w:top w:w="70" w:type="dxa"/>
              <w:left w:w="90" w:type="dxa"/>
              <w:bottom w:w="70" w:type="dxa"/>
              <w:right w:w="90" w:type="dxa"/>
            </w:tcMar>
            <w:vAlign w:val="center"/>
          </w:tcPr>
          <w:p w14:paraId="62AAE7C4">
            <w:pPr>
              <w:spacing w:before="0" w:after="0" w:line="300" w:lineRule="auto"/>
              <w:ind w:firstLine="0"/>
              <w:jc w:val="left"/>
            </w:pPr>
            <w:r>
              <w:rPr>
                <w:rFonts w:ascii="宋体" w:hAnsi="宋体" w:eastAsia="宋体" w:cs="宋体"/>
                <w:b/>
                <w:color w:val="000000"/>
                <w:sz w:val="20"/>
              </w:rPr>
              <w:t>表名</w:t>
            </w:r>
          </w:p>
        </w:tc>
        <w:tc>
          <w:tcPr>
            <w:tcW w:w="5159" w:type="dxa"/>
            <w:shd w:val="clear" w:color="auto" w:fill="E9EEF2"/>
            <w:tcMar>
              <w:top w:w="70" w:type="dxa"/>
              <w:left w:w="90" w:type="dxa"/>
              <w:bottom w:w="70" w:type="dxa"/>
              <w:right w:w="90" w:type="dxa"/>
            </w:tcMar>
            <w:vAlign w:val="center"/>
          </w:tcPr>
          <w:p w14:paraId="0DE7CDC5">
            <w:pPr>
              <w:spacing w:before="0" w:after="0" w:line="300" w:lineRule="auto"/>
              <w:ind w:firstLine="0"/>
              <w:jc w:val="left"/>
            </w:pPr>
            <w:r>
              <w:rPr>
                <w:rFonts w:ascii="宋体" w:hAnsi="宋体" w:eastAsia="宋体" w:cs="宋体"/>
                <w:b/>
                <w:color w:val="000000"/>
                <w:sz w:val="20"/>
              </w:rPr>
              <w:t>保存内容</w:t>
            </w:r>
          </w:p>
        </w:tc>
      </w:tr>
      <w:tr w14:paraId="1026F7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18" w:type="dxa"/>
            <w:tcMar>
              <w:top w:w="70" w:type="dxa"/>
              <w:left w:w="90" w:type="dxa"/>
              <w:bottom w:w="70" w:type="dxa"/>
              <w:right w:w="90" w:type="dxa"/>
            </w:tcMar>
            <w:vAlign w:val="center"/>
          </w:tcPr>
          <w:p w14:paraId="287A6A6C">
            <w:pPr>
              <w:spacing w:before="0" w:after="0" w:line="300" w:lineRule="auto"/>
              <w:ind w:firstLine="0"/>
              <w:jc w:val="left"/>
            </w:pPr>
            <w:r>
              <w:rPr>
                <w:rFonts w:ascii="宋体" w:hAnsi="宋体" w:eastAsia="宋体" w:cs="宋体"/>
                <w:b w:val="0"/>
                <w:color w:val="000000"/>
                <w:sz w:val="20"/>
              </w:rPr>
              <w:t>Unit</w:t>
            </w:r>
          </w:p>
        </w:tc>
        <w:tc>
          <w:tcPr>
            <w:tcW w:w="5159" w:type="dxa"/>
            <w:tcMar>
              <w:top w:w="70" w:type="dxa"/>
              <w:left w:w="90" w:type="dxa"/>
              <w:bottom w:w="70" w:type="dxa"/>
              <w:right w:w="90" w:type="dxa"/>
            </w:tcMar>
            <w:vAlign w:val="center"/>
          </w:tcPr>
          <w:p w14:paraId="090961E5">
            <w:pPr>
              <w:spacing w:before="0" w:after="0" w:line="300" w:lineRule="auto"/>
              <w:ind w:firstLine="0"/>
              <w:jc w:val="left"/>
            </w:pPr>
            <w:r>
              <w:rPr>
                <w:rFonts w:ascii="宋体" w:hAnsi="宋体" w:eastAsia="宋体" w:cs="宋体"/>
                <w:b w:val="0"/>
                <w:color w:val="000000"/>
                <w:sz w:val="20"/>
              </w:rPr>
              <w:t>单位编号与名称，用于人员归属和按单位查询</w:t>
            </w:r>
          </w:p>
        </w:tc>
      </w:tr>
      <w:tr w14:paraId="37E878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18" w:type="dxa"/>
            <w:tcMar>
              <w:top w:w="70" w:type="dxa"/>
              <w:left w:w="90" w:type="dxa"/>
              <w:bottom w:w="70" w:type="dxa"/>
              <w:right w:w="90" w:type="dxa"/>
            </w:tcMar>
            <w:vAlign w:val="center"/>
          </w:tcPr>
          <w:p w14:paraId="0DD99F18">
            <w:pPr>
              <w:spacing w:before="0" w:after="0" w:line="300" w:lineRule="auto"/>
              <w:ind w:firstLine="0"/>
              <w:jc w:val="left"/>
            </w:pPr>
            <w:r>
              <w:rPr>
                <w:rFonts w:ascii="宋体" w:hAnsi="宋体" w:eastAsia="宋体" w:cs="宋体"/>
                <w:b w:val="0"/>
                <w:color w:val="000000"/>
                <w:sz w:val="20"/>
              </w:rPr>
              <w:t>Person</w:t>
            </w:r>
          </w:p>
        </w:tc>
        <w:tc>
          <w:tcPr>
            <w:tcW w:w="5159" w:type="dxa"/>
            <w:tcMar>
              <w:top w:w="70" w:type="dxa"/>
              <w:left w:w="90" w:type="dxa"/>
              <w:bottom w:w="70" w:type="dxa"/>
              <w:right w:w="90" w:type="dxa"/>
            </w:tcMar>
            <w:vAlign w:val="center"/>
          </w:tcPr>
          <w:p w14:paraId="7DF297A3">
            <w:pPr>
              <w:spacing w:before="0" w:after="0" w:line="300" w:lineRule="auto"/>
              <w:ind w:firstLine="0"/>
              <w:jc w:val="left"/>
            </w:pPr>
            <w:r>
              <w:rPr>
                <w:rFonts w:ascii="宋体" w:hAnsi="宋体" w:eastAsia="宋体" w:cs="宋体"/>
                <w:b w:val="0"/>
                <w:color w:val="000000"/>
                <w:sz w:val="20"/>
              </w:rPr>
              <w:t>社保人员编号、姓名、性别、单位和登记时间</w:t>
            </w:r>
          </w:p>
        </w:tc>
      </w:tr>
      <w:tr w14:paraId="025B2F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18" w:type="dxa"/>
            <w:tcMar>
              <w:top w:w="70" w:type="dxa"/>
              <w:left w:w="90" w:type="dxa"/>
              <w:bottom w:w="70" w:type="dxa"/>
              <w:right w:w="90" w:type="dxa"/>
            </w:tcMar>
            <w:vAlign w:val="center"/>
          </w:tcPr>
          <w:p w14:paraId="05BDE955">
            <w:pPr>
              <w:spacing w:before="0" w:after="0" w:line="300" w:lineRule="auto"/>
              <w:ind w:firstLine="0"/>
              <w:jc w:val="left"/>
            </w:pPr>
            <w:r>
              <w:rPr>
                <w:rFonts w:ascii="宋体" w:hAnsi="宋体" w:eastAsia="宋体" w:cs="宋体"/>
                <w:b w:val="0"/>
                <w:color w:val="000000"/>
                <w:sz w:val="20"/>
              </w:rPr>
              <w:t>FaceTemplate</w:t>
            </w:r>
          </w:p>
        </w:tc>
        <w:tc>
          <w:tcPr>
            <w:tcW w:w="5159" w:type="dxa"/>
            <w:tcMar>
              <w:top w:w="70" w:type="dxa"/>
              <w:left w:w="90" w:type="dxa"/>
              <w:bottom w:w="70" w:type="dxa"/>
              <w:right w:w="90" w:type="dxa"/>
            </w:tcMar>
            <w:vAlign w:val="center"/>
          </w:tcPr>
          <w:p w14:paraId="7EBE36A3">
            <w:pPr>
              <w:spacing w:before="0" w:after="0" w:line="300" w:lineRule="auto"/>
              <w:ind w:firstLine="0"/>
              <w:jc w:val="left"/>
            </w:pPr>
            <w:r>
              <w:rPr>
                <w:rFonts w:ascii="宋体" w:hAnsi="宋体" w:eastAsia="宋体" w:cs="宋体"/>
                <w:b w:val="0"/>
                <w:color w:val="000000"/>
                <w:sz w:val="20"/>
              </w:rPr>
              <w:t>与人员关联的 SDK 特征二进制及采集时间</w:t>
            </w:r>
          </w:p>
        </w:tc>
      </w:tr>
      <w:tr w14:paraId="09B5E2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18" w:type="dxa"/>
            <w:tcMar>
              <w:top w:w="70" w:type="dxa"/>
              <w:left w:w="90" w:type="dxa"/>
              <w:bottom w:w="70" w:type="dxa"/>
              <w:right w:w="90" w:type="dxa"/>
            </w:tcMar>
            <w:vAlign w:val="center"/>
          </w:tcPr>
          <w:p w14:paraId="2C3CF860">
            <w:pPr>
              <w:spacing w:before="0" w:after="0" w:line="300" w:lineRule="auto"/>
              <w:ind w:firstLine="0"/>
              <w:jc w:val="left"/>
            </w:pPr>
            <w:r>
              <w:rPr>
                <w:rFonts w:ascii="宋体" w:hAnsi="宋体" w:eastAsia="宋体" w:cs="宋体"/>
                <w:b w:val="0"/>
                <w:color w:val="000000"/>
                <w:sz w:val="20"/>
              </w:rPr>
              <w:t>Admin</w:t>
            </w:r>
          </w:p>
        </w:tc>
        <w:tc>
          <w:tcPr>
            <w:tcW w:w="5159" w:type="dxa"/>
            <w:tcMar>
              <w:top w:w="70" w:type="dxa"/>
              <w:left w:w="90" w:type="dxa"/>
              <w:bottom w:w="70" w:type="dxa"/>
              <w:right w:w="90" w:type="dxa"/>
            </w:tcMar>
            <w:vAlign w:val="center"/>
          </w:tcPr>
          <w:p w14:paraId="1A652358">
            <w:pPr>
              <w:spacing w:before="0" w:after="0" w:line="300" w:lineRule="auto"/>
              <w:ind w:firstLine="0"/>
              <w:jc w:val="left"/>
            </w:pPr>
            <w:r>
              <w:rPr>
                <w:rFonts w:ascii="宋体" w:hAnsi="宋体" w:eastAsia="宋体" w:cs="宋体"/>
                <w:b w:val="0"/>
                <w:color w:val="000000"/>
                <w:sz w:val="20"/>
              </w:rPr>
              <w:t>管理账户、密码散列和功能权限</w:t>
            </w:r>
          </w:p>
        </w:tc>
      </w:tr>
      <w:tr w14:paraId="18AC39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18" w:type="dxa"/>
            <w:tcMar>
              <w:top w:w="70" w:type="dxa"/>
              <w:left w:w="90" w:type="dxa"/>
              <w:bottom w:w="70" w:type="dxa"/>
              <w:right w:w="90" w:type="dxa"/>
            </w:tcMar>
            <w:vAlign w:val="center"/>
          </w:tcPr>
          <w:p w14:paraId="5BD13CFA">
            <w:pPr>
              <w:spacing w:before="0" w:after="0" w:line="300" w:lineRule="auto"/>
              <w:ind w:firstLine="0"/>
              <w:jc w:val="left"/>
            </w:pPr>
            <w:r>
              <w:rPr>
                <w:rFonts w:ascii="宋体" w:hAnsi="宋体" w:eastAsia="宋体" w:cs="宋体"/>
                <w:b w:val="0"/>
                <w:color w:val="000000"/>
                <w:sz w:val="20"/>
              </w:rPr>
              <w:t>AuthenticationRecord</w:t>
            </w:r>
          </w:p>
        </w:tc>
        <w:tc>
          <w:tcPr>
            <w:tcW w:w="5159" w:type="dxa"/>
            <w:tcMar>
              <w:top w:w="70" w:type="dxa"/>
              <w:left w:w="90" w:type="dxa"/>
              <w:bottom w:w="70" w:type="dxa"/>
              <w:right w:w="90" w:type="dxa"/>
            </w:tcMar>
            <w:vAlign w:val="center"/>
          </w:tcPr>
          <w:p w14:paraId="18593313">
            <w:pPr>
              <w:spacing w:before="0" w:after="0" w:line="300" w:lineRule="auto"/>
              <w:ind w:firstLine="0"/>
              <w:jc w:val="left"/>
            </w:pPr>
            <w:r>
              <w:rPr>
                <w:rFonts w:ascii="宋体" w:hAnsi="宋体" w:eastAsia="宋体" w:cs="宋体"/>
                <w:b w:val="0"/>
                <w:color w:val="000000"/>
                <w:sz w:val="20"/>
              </w:rPr>
              <w:t>认证时间、结果、失败说明及领取登记</w:t>
            </w:r>
          </w:p>
        </w:tc>
      </w:tr>
      <w:tr w14:paraId="2B7379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18" w:type="dxa"/>
            <w:tcMar>
              <w:top w:w="70" w:type="dxa"/>
              <w:left w:w="90" w:type="dxa"/>
              <w:bottom w:w="70" w:type="dxa"/>
              <w:right w:w="90" w:type="dxa"/>
            </w:tcMar>
            <w:vAlign w:val="center"/>
          </w:tcPr>
          <w:p w14:paraId="378CE668">
            <w:pPr>
              <w:spacing w:before="0" w:after="0" w:line="300" w:lineRule="auto"/>
              <w:ind w:firstLine="0"/>
              <w:jc w:val="left"/>
            </w:pPr>
            <w:r>
              <w:rPr>
                <w:rFonts w:ascii="宋体" w:hAnsi="宋体" w:eastAsia="宋体" w:cs="宋体"/>
                <w:b w:val="0"/>
                <w:color w:val="000000"/>
                <w:sz w:val="20"/>
              </w:rPr>
              <w:t>OperationLog</w:t>
            </w:r>
          </w:p>
        </w:tc>
        <w:tc>
          <w:tcPr>
            <w:tcW w:w="5159" w:type="dxa"/>
            <w:tcMar>
              <w:top w:w="70" w:type="dxa"/>
              <w:left w:w="90" w:type="dxa"/>
              <w:bottom w:w="70" w:type="dxa"/>
              <w:right w:w="90" w:type="dxa"/>
            </w:tcMar>
            <w:vAlign w:val="center"/>
          </w:tcPr>
          <w:p w14:paraId="43597765">
            <w:pPr>
              <w:spacing w:before="0" w:after="0" w:line="300" w:lineRule="auto"/>
              <w:ind w:firstLine="0"/>
              <w:jc w:val="left"/>
            </w:pPr>
            <w:r>
              <w:rPr>
                <w:rFonts w:ascii="宋体" w:hAnsi="宋体" w:eastAsia="宋体" w:cs="宋体"/>
                <w:b w:val="0"/>
                <w:color w:val="000000"/>
                <w:sz w:val="20"/>
              </w:rPr>
              <w:t>操作账户、时间、内容与结果</w:t>
            </w:r>
          </w:p>
        </w:tc>
      </w:tr>
    </w:tbl>
    <w:p w14:paraId="45709499">
      <w:pPr>
        <w:spacing w:after="0"/>
      </w:pPr>
    </w:p>
    <w:p w14:paraId="282B17E1">
      <w:r>
        <w:br w:type="page"/>
      </w:r>
    </w:p>
    <w:p w14:paraId="71F40E0A">
      <w:pPr>
        <w:pStyle w:val="4"/>
      </w:pPr>
      <w:r>
        <w:t>5.1 单位与人员数据</w:t>
      </w:r>
    </w:p>
    <w:p w14:paraId="45C133BE">
      <w:pPr>
        <w:keepNext/>
        <w:spacing w:after="120" w:line="264" w:lineRule="auto"/>
        <w:jc w:val="center"/>
      </w:pPr>
      <w:r>
        <w:rPr>
          <w:rFonts w:ascii="宋体" w:hAnsi="宋体" w:eastAsia="宋体" w:cs="宋体"/>
          <w:b w:val="0"/>
          <w:color w:val="000000"/>
          <w:sz w:val="19"/>
        </w:rPr>
        <w:t>表 16  Unit 单位表</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1984"/>
        <w:gridCol w:w="4309"/>
      </w:tblGrid>
      <w:tr w14:paraId="3DDA29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1984" w:type="dxa"/>
            <w:shd w:val="clear" w:color="auto" w:fill="E9EEF2"/>
            <w:tcMar>
              <w:top w:w="70" w:type="dxa"/>
              <w:left w:w="90" w:type="dxa"/>
              <w:bottom w:w="70" w:type="dxa"/>
              <w:right w:w="90" w:type="dxa"/>
            </w:tcMar>
            <w:vAlign w:val="center"/>
          </w:tcPr>
          <w:p w14:paraId="6D89C46E">
            <w:pPr>
              <w:spacing w:before="0" w:after="0" w:line="300" w:lineRule="auto"/>
              <w:ind w:firstLine="0"/>
              <w:jc w:val="left"/>
            </w:pPr>
            <w:r>
              <w:rPr>
                <w:rFonts w:ascii="宋体" w:hAnsi="宋体" w:eastAsia="宋体" w:cs="宋体"/>
                <w:b/>
                <w:color w:val="000000"/>
                <w:sz w:val="20"/>
              </w:rPr>
              <w:t>字段</w:t>
            </w:r>
          </w:p>
        </w:tc>
        <w:tc>
          <w:tcPr>
            <w:tcW w:w="1984" w:type="dxa"/>
            <w:shd w:val="clear" w:color="auto" w:fill="E9EEF2"/>
            <w:tcMar>
              <w:top w:w="70" w:type="dxa"/>
              <w:left w:w="90" w:type="dxa"/>
              <w:bottom w:w="70" w:type="dxa"/>
              <w:right w:w="90" w:type="dxa"/>
            </w:tcMar>
            <w:vAlign w:val="center"/>
          </w:tcPr>
          <w:p w14:paraId="1176AF5B">
            <w:pPr>
              <w:spacing w:before="0" w:after="0" w:line="300" w:lineRule="auto"/>
              <w:ind w:firstLine="0"/>
              <w:jc w:val="left"/>
            </w:pPr>
            <w:r>
              <w:rPr>
                <w:rFonts w:ascii="宋体" w:hAnsi="宋体" w:eastAsia="宋体" w:cs="宋体"/>
                <w:b/>
                <w:color w:val="000000"/>
                <w:sz w:val="20"/>
              </w:rPr>
              <w:t>类型</w:t>
            </w:r>
          </w:p>
        </w:tc>
        <w:tc>
          <w:tcPr>
            <w:tcW w:w="4309" w:type="dxa"/>
            <w:shd w:val="clear" w:color="auto" w:fill="E9EEF2"/>
            <w:tcMar>
              <w:top w:w="70" w:type="dxa"/>
              <w:left w:w="90" w:type="dxa"/>
              <w:bottom w:w="70" w:type="dxa"/>
              <w:right w:w="90" w:type="dxa"/>
            </w:tcMar>
            <w:vAlign w:val="center"/>
          </w:tcPr>
          <w:p w14:paraId="0554B50B">
            <w:pPr>
              <w:spacing w:before="0" w:after="0" w:line="300" w:lineRule="auto"/>
              <w:ind w:firstLine="0"/>
              <w:jc w:val="left"/>
            </w:pPr>
            <w:r>
              <w:rPr>
                <w:rFonts w:ascii="宋体" w:hAnsi="宋体" w:eastAsia="宋体" w:cs="宋体"/>
                <w:b/>
                <w:color w:val="000000"/>
                <w:sz w:val="20"/>
              </w:rPr>
              <w:t>约束与含义</w:t>
            </w:r>
          </w:p>
        </w:tc>
      </w:tr>
      <w:tr w14:paraId="0FEE37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58DAD1FC">
            <w:pPr>
              <w:spacing w:before="0" w:after="0" w:line="300" w:lineRule="auto"/>
              <w:ind w:firstLine="0"/>
              <w:jc w:val="left"/>
            </w:pPr>
            <w:r>
              <w:rPr>
                <w:rFonts w:ascii="宋体" w:hAnsi="宋体" w:eastAsia="宋体" w:cs="宋体"/>
                <w:b w:val="0"/>
                <w:color w:val="000000"/>
                <w:sz w:val="20"/>
              </w:rPr>
              <w:t>UnitId</w:t>
            </w:r>
          </w:p>
        </w:tc>
        <w:tc>
          <w:tcPr>
            <w:tcW w:w="1984" w:type="dxa"/>
            <w:tcMar>
              <w:top w:w="70" w:type="dxa"/>
              <w:left w:w="90" w:type="dxa"/>
              <w:bottom w:w="70" w:type="dxa"/>
              <w:right w:w="90" w:type="dxa"/>
            </w:tcMar>
            <w:vAlign w:val="center"/>
          </w:tcPr>
          <w:p w14:paraId="790FB54E">
            <w:pPr>
              <w:spacing w:before="0" w:after="0" w:line="300" w:lineRule="auto"/>
              <w:ind w:firstLine="0"/>
              <w:jc w:val="left"/>
            </w:pPr>
            <w:r>
              <w:rPr>
                <w:rFonts w:ascii="宋体" w:hAnsi="宋体" w:eastAsia="宋体" w:cs="宋体"/>
                <w:b w:val="0"/>
                <w:color w:val="000000"/>
                <w:sz w:val="20"/>
              </w:rPr>
              <w:t>int</w:t>
            </w:r>
          </w:p>
        </w:tc>
        <w:tc>
          <w:tcPr>
            <w:tcW w:w="4309" w:type="dxa"/>
            <w:tcMar>
              <w:top w:w="70" w:type="dxa"/>
              <w:left w:w="90" w:type="dxa"/>
              <w:bottom w:w="70" w:type="dxa"/>
              <w:right w:w="90" w:type="dxa"/>
            </w:tcMar>
            <w:vAlign w:val="center"/>
          </w:tcPr>
          <w:p w14:paraId="3C171F01">
            <w:pPr>
              <w:spacing w:before="0" w:after="0" w:line="300" w:lineRule="auto"/>
              <w:ind w:firstLine="0"/>
              <w:jc w:val="left"/>
            </w:pPr>
            <w:r>
              <w:rPr>
                <w:rFonts w:ascii="宋体" w:hAnsi="宋体" w:eastAsia="宋体" w:cs="宋体"/>
                <w:b w:val="0"/>
                <w:color w:val="000000"/>
                <w:sz w:val="20"/>
              </w:rPr>
              <w:t>主键，自增</w:t>
            </w:r>
          </w:p>
        </w:tc>
      </w:tr>
      <w:tr w14:paraId="48B0A3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1327BCD2">
            <w:pPr>
              <w:spacing w:before="0" w:after="0" w:line="300" w:lineRule="auto"/>
              <w:ind w:firstLine="0"/>
              <w:jc w:val="left"/>
            </w:pPr>
            <w:r>
              <w:rPr>
                <w:rFonts w:ascii="宋体" w:hAnsi="宋体" w:eastAsia="宋体" w:cs="宋体"/>
                <w:b w:val="0"/>
                <w:color w:val="000000"/>
                <w:sz w:val="20"/>
              </w:rPr>
              <w:t>UnitName</w:t>
            </w:r>
          </w:p>
        </w:tc>
        <w:tc>
          <w:tcPr>
            <w:tcW w:w="1984" w:type="dxa"/>
            <w:tcMar>
              <w:top w:w="70" w:type="dxa"/>
              <w:left w:w="90" w:type="dxa"/>
              <w:bottom w:w="70" w:type="dxa"/>
              <w:right w:w="90" w:type="dxa"/>
            </w:tcMar>
            <w:vAlign w:val="center"/>
          </w:tcPr>
          <w:p w14:paraId="44354F34">
            <w:pPr>
              <w:spacing w:before="0" w:after="0" w:line="300" w:lineRule="auto"/>
              <w:ind w:firstLine="0"/>
              <w:jc w:val="left"/>
            </w:pPr>
            <w:r>
              <w:rPr>
                <w:rFonts w:ascii="宋体" w:hAnsi="宋体" w:eastAsia="宋体" w:cs="宋体"/>
                <w:b w:val="0"/>
                <w:color w:val="000000"/>
                <w:sz w:val="20"/>
              </w:rPr>
              <w:t>nvarchar(100)</w:t>
            </w:r>
          </w:p>
        </w:tc>
        <w:tc>
          <w:tcPr>
            <w:tcW w:w="4309" w:type="dxa"/>
            <w:tcMar>
              <w:top w:w="70" w:type="dxa"/>
              <w:left w:w="90" w:type="dxa"/>
              <w:bottom w:w="70" w:type="dxa"/>
              <w:right w:w="90" w:type="dxa"/>
            </w:tcMar>
            <w:vAlign w:val="center"/>
          </w:tcPr>
          <w:p w14:paraId="2A6A104A">
            <w:pPr>
              <w:spacing w:before="0" w:after="0" w:line="300" w:lineRule="auto"/>
              <w:ind w:firstLine="0"/>
              <w:jc w:val="left"/>
            </w:pPr>
            <w:r>
              <w:rPr>
                <w:rFonts w:ascii="宋体" w:hAnsi="宋体" w:eastAsia="宋体" w:cs="宋体"/>
                <w:b w:val="0"/>
                <w:color w:val="000000"/>
                <w:sz w:val="20"/>
              </w:rPr>
              <w:t>单位名称，非空</w:t>
            </w:r>
          </w:p>
        </w:tc>
      </w:tr>
    </w:tbl>
    <w:p w14:paraId="7F3CAB6F">
      <w:pPr>
        <w:spacing w:after="0"/>
      </w:pPr>
    </w:p>
    <w:p w14:paraId="19C7AA24">
      <w:pPr>
        <w:keepNext/>
        <w:spacing w:after="120" w:line="264" w:lineRule="auto"/>
        <w:jc w:val="center"/>
      </w:pPr>
      <w:r>
        <w:rPr>
          <w:rFonts w:ascii="宋体" w:hAnsi="宋体" w:eastAsia="宋体" w:cs="宋体"/>
          <w:b w:val="0"/>
          <w:color w:val="000000"/>
          <w:sz w:val="19"/>
        </w:rPr>
        <w:t>表 17  Person 社保人员表</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1984"/>
        <w:gridCol w:w="4309"/>
      </w:tblGrid>
      <w:tr w14:paraId="148588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shd w:val="clear" w:color="auto" w:fill="E9EEF2"/>
            <w:tcMar>
              <w:top w:w="70" w:type="dxa"/>
              <w:left w:w="90" w:type="dxa"/>
              <w:bottom w:w="70" w:type="dxa"/>
              <w:right w:w="90" w:type="dxa"/>
            </w:tcMar>
            <w:vAlign w:val="center"/>
          </w:tcPr>
          <w:p w14:paraId="74AF7BF3">
            <w:pPr>
              <w:spacing w:before="0" w:after="0" w:line="300" w:lineRule="auto"/>
              <w:ind w:firstLine="0"/>
              <w:jc w:val="left"/>
            </w:pPr>
            <w:r>
              <w:rPr>
                <w:rFonts w:ascii="宋体" w:hAnsi="宋体" w:eastAsia="宋体" w:cs="宋体"/>
                <w:b/>
                <w:color w:val="000000"/>
                <w:sz w:val="20"/>
              </w:rPr>
              <w:t>字段</w:t>
            </w:r>
          </w:p>
        </w:tc>
        <w:tc>
          <w:tcPr>
            <w:tcW w:w="1984" w:type="dxa"/>
            <w:shd w:val="clear" w:color="auto" w:fill="E9EEF2"/>
            <w:tcMar>
              <w:top w:w="70" w:type="dxa"/>
              <w:left w:w="90" w:type="dxa"/>
              <w:bottom w:w="70" w:type="dxa"/>
              <w:right w:w="90" w:type="dxa"/>
            </w:tcMar>
            <w:vAlign w:val="center"/>
          </w:tcPr>
          <w:p w14:paraId="1A8BD42A">
            <w:pPr>
              <w:spacing w:before="0" w:after="0" w:line="300" w:lineRule="auto"/>
              <w:ind w:firstLine="0"/>
              <w:jc w:val="left"/>
            </w:pPr>
            <w:r>
              <w:rPr>
                <w:rFonts w:ascii="宋体" w:hAnsi="宋体" w:eastAsia="宋体" w:cs="宋体"/>
                <w:b/>
                <w:color w:val="000000"/>
                <w:sz w:val="20"/>
              </w:rPr>
              <w:t>类型</w:t>
            </w:r>
          </w:p>
        </w:tc>
        <w:tc>
          <w:tcPr>
            <w:tcW w:w="4309" w:type="dxa"/>
            <w:shd w:val="clear" w:color="auto" w:fill="E9EEF2"/>
            <w:tcMar>
              <w:top w:w="70" w:type="dxa"/>
              <w:left w:w="90" w:type="dxa"/>
              <w:bottom w:w="70" w:type="dxa"/>
              <w:right w:w="90" w:type="dxa"/>
            </w:tcMar>
            <w:vAlign w:val="center"/>
          </w:tcPr>
          <w:p w14:paraId="18ACFE40">
            <w:pPr>
              <w:spacing w:before="0" w:after="0" w:line="300" w:lineRule="auto"/>
              <w:ind w:firstLine="0"/>
              <w:jc w:val="left"/>
            </w:pPr>
            <w:r>
              <w:rPr>
                <w:rFonts w:ascii="宋体" w:hAnsi="宋体" w:eastAsia="宋体" w:cs="宋体"/>
                <w:b/>
                <w:color w:val="000000"/>
                <w:sz w:val="20"/>
              </w:rPr>
              <w:t>约束与含义</w:t>
            </w:r>
          </w:p>
        </w:tc>
      </w:tr>
      <w:tr w14:paraId="05D6CE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5877BA65">
            <w:pPr>
              <w:spacing w:before="0" w:after="0" w:line="300" w:lineRule="auto"/>
              <w:ind w:firstLine="0"/>
              <w:jc w:val="left"/>
            </w:pPr>
            <w:r>
              <w:rPr>
                <w:rFonts w:ascii="宋体" w:hAnsi="宋体" w:eastAsia="宋体" w:cs="宋体"/>
                <w:b w:val="0"/>
                <w:color w:val="000000"/>
                <w:sz w:val="20"/>
              </w:rPr>
              <w:t>PersonId</w:t>
            </w:r>
          </w:p>
        </w:tc>
        <w:tc>
          <w:tcPr>
            <w:tcW w:w="1984" w:type="dxa"/>
            <w:tcMar>
              <w:top w:w="70" w:type="dxa"/>
              <w:left w:w="90" w:type="dxa"/>
              <w:bottom w:w="70" w:type="dxa"/>
              <w:right w:w="90" w:type="dxa"/>
            </w:tcMar>
            <w:vAlign w:val="center"/>
          </w:tcPr>
          <w:p w14:paraId="0D0B48C1">
            <w:pPr>
              <w:spacing w:before="0" w:after="0" w:line="300" w:lineRule="auto"/>
              <w:ind w:firstLine="0"/>
              <w:jc w:val="left"/>
            </w:pPr>
            <w:r>
              <w:rPr>
                <w:rFonts w:ascii="宋体" w:hAnsi="宋体" w:eastAsia="宋体" w:cs="宋体"/>
                <w:b w:val="0"/>
                <w:color w:val="000000"/>
                <w:sz w:val="20"/>
              </w:rPr>
              <w:t>int</w:t>
            </w:r>
          </w:p>
        </w:tc>
        <w:tc>
          <w:tcPr>
            <w:tcW w:w="4309" w:type="dxa"/>
            <w:tcMar>
              <w:top w:w="70" w:type="dxa"/>
              <w:left w:w="90" w:type="dxa"/>
              <w:bottom w:w="70" w:type="dxa"/>
              <w:right w:w="90" w:type="dxa"/>
            </w:tcMar>
            <w:vAlign w:val="center"/>
          </w:tcPr>
          <w:p w14:paraId="4648EF2A">
            <w:pPr>
              <w:spacing w:before="0" w:after="0" w:line="300" w:lineRule="auto"/>
              <w:ind w:firstLine="0"/>
              <w:jc w:val="left"/>
            </w:pPr>
            <w:r>
              <w:rPr>
                <w:rFonts w:ascii="宋体" w:hAnsi="宋体" w:eastAsia="宋体" w:cs="宋体"/>
                <w:b w:val="0"/>
                <w:color w:val="000000"/>
                <w:sz w:val="20"/>
              </w:rPr>
              <w:t>主键，自增</w:t>
            </w:r>
          </w:p>
        </w:tc>
      </w:tr>
      <w:tr w14:paraId="013EE9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776B0552">
            <w:pPr>
              <w:spacing w:before="0" w:after="0" w:line="300" w:lineRule="auto"/>
              <w:ind w:firstLine="0"/>
              <w:jc w:val="left"/>
            </w:pPr>
            <w:r>
              <w:rPr>
                <w:rFonts w:ascii="宋体" w:hAnsi="宋体" w:eastAsia="宋体" w:cs="宋体"/>
                <w:b w:val="0"/>
                <w:color w:val="000000"/>
                <w:sz w:val="20"/>
              </w:rPr>
              <w:t>SocialNo</w:t>
            </w:r>
          </w:p>
        </w:tc>
        <w:tc>
          <w:tcPr>
            <w:tcW w:w="1984" w:type="dxa"/>
            <w:tcMar>
              <w:top w:w="70" w:type="dxa"/>
              <w:left w:w="90" w:type="dxa"/>
              <w:bottom w:w="70" w:type="dxa"/>
              <w:right w:w="90" w:type="dxa"/>
            </w:tcMar>
            <w:vAlign w:val="center"/>
          </w:tcPr>
          <w:p w14:paraId="56383BF6">
            <w:pPr>
              <w:spacing w:before="0" w:after="0" w:line="300" w:lineRule="auto"/>
              <w:ind w:firstLine="0"/>
              <w:jc w:val="left"/>
            </w:pPr>
            <w:r>
              <w:rPr>
                <w:rFonts w:ascii="宋体" w:hAnsi="宋体" w:eastAsia="宋体" w:cs="宋体"/>
                <w:b w:val="0"/>
                <w:color w:val="000000"/>
                <w:sz w:val="20"/>
              </w:rPr>
              <w:t>nvarchar(30)</w:t>
            </w:r>
          </w:p>
        </w:tc>
        <w:tc>
          <w:tcPr>
            <w:tcW w:w="4309" w:type="dxa"/>
            <w:tcMar>
              <w:top w:w="70" w:type="dxa"/>
              <w:left w:w="90" w:type="dxa"/>
              <w:bottom w:w="70" w:type="dxa"/>
              <w:right w:w="90" w:type="dxa"/>
            </w:tcMar>
            <w:vAlign w:val="center"/>
          </w:tcPr>
          <w:p w14:paraId="4088152D">
            <w:pPr>
              <w:spacing w:before="0" w:after="0" w:line="300" w:lineRule="auto"/>
              <w:ind w:firstLine="0"/>
              <w:jc w:val="left"/>
            </w:pPr>
            <w:r>
              <w:rPr>
                <w:rFonts w:ascii="宋体" w:hAnsi="宋体" w:eastAsia="宋体" w:cs="宋体"/>
                <w:b w:val="0"/>
                <w:color w:val="000000"/>
                <w:sz w:val="20"/>
              </w:rPr>
              <w:t>社保编号，非空且唯一</w:t>
            </w:r>
          </w:p>
        </w:tc>
      </w:tr>
      <w:tr w14:paraId="756F71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2F702D7C">
            <w:pPr>
              <w:spacing w:before="0" w:after="0" w:line="300" w:lineRule="auto"/>
              <w:ind w:firstLine="0"/>
              <w:jc w:val="left"/>
            </w:pPr>
            <w:r>
              <w:rPr>
                <w:rFonts w:ascii="宋体" w:hAnsi="宋体" w:eastAsia="宋体" w:cs="宋体"/>
                <w:b w:val="0"/>
                <w:color w:val="000000"/>
                <w:sz w:val="20"/>
              </w:rPr>
              <w:t>PersonName</w:t>
            </w:r>
          </w:p>
        </w:tc>
        <w:tc>
          <w:tcPr>
            <w:tcW w:w="1984" w:type="dxa"/>
            <w:tcMar>
              <w:top w:w="70" w:type="dxa"/>
              <w:left w:w="90" w:type="dxa"/>
              <w:bottom w:w="70" w:type="dxa"/>
              <w:right w:w="90" w:type="dxa"/>
            </w:tcMar>
            <w:vAlign w:val="center"/>
          </w:tcPr>
          <w:p w14:paraId="2B507175">
            <w:pPr>
              <w:spacing w:before="0" w:after="0" w:line="300" w:lineRule="auto"/>
              <w:ind w:firstLine="0"/>
              <w:jc w:val="left"/>
            </w:pPr>
            <w:r>
              <w:rPr>
                <w:rFonts w:ascii="宋体" w:hAnsi="宋体" w:eastAsia="宋体" w:cs="宋体"/>
                <w:b w:val="0"/>
                <w:color w:val="000000"/>
                <w:sz w:val="20"/>
              </w:rPr>
              <w:t>nvarchar(50)</w:t>
            </w:r>
          </w:p>
        </w:tc>
        <w:tc>
          <w:tcPr>
            <w:tcW w:w="4309" w:type="dxa"/>
            <w:tcMar>
              <w:top w:w="70" w:type="dxa"/>
              <w:left w:w="90" w:type="dxa"/>
              <w:bottom w:w="70" w:type="dxa"/>
              <w:right w:w="90" w:type="dxa"/>
            </w:tcMar>
            <w:vAlign w:val="center"/>
          </w:tcPr>
          <w:p w14:paraId="27232FBF">
            <w:pPr>
              <w:spacing w:before="0" w:after="0" w:line="300" w:lineRule="auto"/>
              <w:ind w:firstLine="0"/>
              <w:jc w:val="left"/>
            </w:pPr>
            <w:r>
              <w:rPr>
                <w:rFonts w:ascii="宋体" w:hAnsi="宋体" w:eastAsia="宋体" w:cs="宋体"/>
                <w:b w:val="0"/>
                <w:color w:val="000000"/>
                <w:sz w:val="20"/>
              </w:rPr>
              <w:t>姓名，非空</w:t>
            </w:r>
          </w:p>
        </w:tc>
      </w:tr>
      <w:tr w14:paraId="1A54CE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4A13E417">
            <w:pPr>
              <w:spacing w:before="0" w:after="0" w:line="300" w:lineRule="auto"/>
              <w:ind w:firstLine="0"/>
              <w:jc w:val="left"/>
            </w:pPr>
            <w:r>
              <w:rPr>
                <w:rFonts w:ascii="宋体" w:hAnsi="宋体" w:eastAsia="宋体" w:cs="宋体"/>
                <w:b w:val="0"/>
                <w:color w:val="000000"/>
                <w:sz w:val="20"/>
              </w:rPr>
              <w:t>Gender</w:t>
            </w:r>
          </w:p>
        </w:tc>
        <w:tc>
          <w:tcPr>
            <w:tcW w:w="1984" w:type="dxa"/>
            <w:tcMar>
              <w:top w:w="70" w:type="dxa"/>
              <w:left w:w="90" w:type="dxa"/>
              <w:bottom w:w="70" w:type="dxa"/>
              <w:right w:w="90" w:type="dxa"/>
            </w:tcMar>
            <w:vAlign w:val="center"/>
          </w:tcPr>
          <w:p w14:paraId="5CAADBC3">
            <w:pPr>
              <w:spacing w:before="0" w:after="0" w:line="300" w:lineRule="auto"/>
              <w:ind w:firstLine="0"/>
              <w:jc w:val="left"/>
            </w:pPr>
            <w:r>
              <w:rPr>
                <w:rFonts w:ascii="宋体" w:hAnsi="宋体" w:eastAsia="宋体" w:cs="宋体"/>
                <w:b w:val="0"/>
                <w:color w:val="000000"/>
                <w:sz w:val="20"/>
              </w:rPr>
              <w:t>nvarchar(2)</w:t>
            </w:r>
          </w:p>
        </w:tc>
        <w:tc>
          <w:tcPr>
            <w:tcW w:w="4309" w:type="dxa"/>
            <w:tcMar>
              <w:top w:w="70" w:type="dxa"/>
              <w:left w:w="90" w:type="dxa"/>
              <w:bottom w:w="70" w:type="dxa"/>
              <w:right w:w="90" w:type="dxa"/>
            </w:tcMar>
            <w:vAlign w:val="center"/>
          </w:tcPr>
          <w:p w14:paraId="6969242A">
            <w:pPr>
              <w:spacing w:before="0" w:after="0" w:line="300" w:lineRule="auto"/>
              <w:ind w:firstLine="0"/>
              <w:jc w:val="left"/>
            </w:pPr>
            <w:r>
              <w:rPr>
                <w:rFonts w:ascii="宋体" w:hAnsi="宋体" w:eastAsia="宋体" w:cs="宋体"/>
                <w:b w:val="0"/>
                <w:color w:val="000000"/>
                <w:sz w:val="20"/>
              </w:rPr>
              <w:t>性别</w:t>
            </w:r>
          </w:p>
        </w:tc>
      </w:tr>
      <w:tr w14:paraId="1FBA87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3393D52A">
            <w:pPr>
              <w:spacing w:before="0" w:after="0" w:line="300" w:lineRule="auto"/>
              <w:ind w:firstLine="0"/>
              <w:jc w:val="left"/>
            </w:pPr>
            <w:r>
              <w:rPr>
                <w:rFonts w:ascii="宋体" w:hAnsi="宋体" w:eastAsia="宋体" w:cs="宋体"/>
                <w:b w:val="0"/>
                <w:color w:val="000000"/>
                <w:sz w:val="20"/>
              </w:rPr>
              <w:t>UnitId</w:t>
            </w:r>
          </w:p>
        </w:tc>
        <w:tc>
          <w:tcPr>
            <w:tcW w:w="1984" w:type="dxa"/>
            <w:tcMar>
              <w:top w:w="70" w:type="dxa"/>
              <w:left w:w="90" w:type="dxa"/>
              <w:bottom w:w="70" w:type="dxa"/>
              <w:right w:w="90" w:type="dxa"/>
            </w:tcMar>
            <w:vAlign w:val="center"/>
          </w:tcPr>
          <w:p w14:paraId="34580CE6">
            <w:pPr>
              <w:spacing w:before="0" w:after="0" w:line="300" w:lineRule="auto"/>
              <w:ind w:firstLine="0"/>
              <w:jc w:val="left"/>
            </w:pPr>
            <w:r>
              <w:rPr>
                <w:rFonts w:ascii="宋体" w:hAnsi="宋体" w:eastAsia="宋体" w:cs="宋体"/>
                <w:b w:val="0"/>
                <w:color w:val="000000"/>
                <w:sz w:val="20"/>
              </w:rPr>
              <w:t>int</w:t>
            </w:r>
          </w:p>
        </w:tc>
        <w:tc>
          <w:tcPr>
            <w:tcW w:w="4309" w:type="dxa"/>
            <w:tcMar>
              <w:top w:w="70" w:type="dxa"/>
              <w:left w:w="90" w:type="dxa"/>
              <w:bottom w:w="70" w:type="dxa"/>
              <w:right w:w="90" w:type="dxa"/>
            </w:tcMar>
            <w:vAlign w:val="center"/>
          </w:tcPr>
          <w:p w14:paraId="3BA937E6">
            <w:pPr>
              <w:spacing w:before="0" w:after="0" w:line="300" w:lineRule="auto"/>
              <w:ind w:firstLine="0"/>
              <w:jc w:val="left"/>
            </w:pPr>
            <w:r>
              <w:rPr>
                <w:rFonts w:ascii="宋体" w:hAnsi="宋体" w:eastAsia="宋体" w:cs="宋体"/>
                <w:b w:val="0"/>
                <w:color w:val="000000"/>
                <w:sz w:val="20"/>
              </w:rPr>
              <w:t>关联 Unit.UnitId，非空</w:t>
            </w:r>
          </w:p>
        </w:tc>
      </w:tr>
      <w:tr w14:paraId="457D21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368DC513">
            <w:pPr>
              <w:spacing w:before="0" w:after="0" w:line="300" w:lineRule="auto"/>
              <w:ind w:firstLine="0"/>
              <w:jc w:val="left"/>
            </w:pPr>
            <w:r>
              <w:rPr>
                <w:rFonts w:ascii="宋体" w:hAnsi="宋体" w:eastAsia="宋体" w:cs="宋体"/>
                <w:b w:val="0"/>
                <w:color w:val="000000"/>
                <w:sz w:val="20"/>
              </w:rPr>
              <w:t>CreatedAt</w:t>
            </w:r>
          </w:p>
        </w:tc>
        <w:tc>
          <w:tcPr>
            <w:tcW w:w="1984" w:type="dxa"/>
            <w:tcMar>
              <w:top w:w="70" w:type="dxa"/>
              <w:left w:w="90" w:type="dxa"/>
              <w:bottom w:w="70" w:type="dxa"/>
              <w:right w:w="90" w:type="dxa"/>
            </w:tcMar>
            <w:vAlign w:val="center"/>
          </w:tcPr>
          <w:p w14:paraId="794BAD5E">
            <w:pPr>
              <w:spacing w:before="0" w:after="0" w:line="300" w:lineRule="auto"/>
              <w:ind w:firstLine="0"/>
              <w:jc w:val="left"/>
            </w:pPr>
            <w:r>
              <w:rPr>
                <w:rFonts w:ascii="宋体" w:hAnsi="宋体" w:eastAsia="宋体" w:cs="宋体"/>
                <w:b w:val="0"/>
                <w:color w:val="000000"/>
                <w:sz w:val="20"/>
              </w:rPr>
              <w:t>datetime2</w:t>
            </w:r>
          </w:p>
        </w:tc>
        <w:tc>
          <w:tcPr>
            <w:tcW w:w="4309" w:type="dxa"/>
            <w:tcMar>
              <w:top w:w="70" w:type="dxa"/>
              <w:left w:w="90" w:type="dxa"/>
              <w:bottom w:w="70" w:type="dxa"/>
              <w:right w:w="90" w:type="dxa"/>
            </w:tcMar>
            <w:vAlign w:val="center"/>
          </w:tcPr>
          <w:p w14:paraId="3AD6F5F7">
            <w:pPr>
              <w:spacing w:before="0" w:after="0" w:line="300" w:lineRule="auto"/>
              <w:ind w:firstLine="0"/>
              <w:jc w:val="left"/>
            </w:pPr>
            <w:r>
              <w:rPr>
                <w:rFonts w:ascii="宋体" w:hAnsi="宋体" w:eastAsia="宋体" w:cs="宋体"/>
                <w:b w:val="0"/>
                <w:color w:val="000000"/>
                <w:sz w:val="20"/>
              </w:rPr>
              <w:t>登记时间，非空</w:t>
            </w:r>
          </w:p>
        </w:tc>
      </w:tr>
    </w:tbl>
    <w:p w14:paraId="501DE660">
      <w:pPr>
        <w:spacing w:after="0"/>
      </w:pPr>
    </w:p>
    <w:p w14:paraId="04634BD8">
      <w:pPr>
        <w:keepNext/>
        <w:spacing w:after="120" w:line="264" w:lineRule="auto"/>
        <w:jc w:val="center"/>
      </w:pPr>
      <w:r>
        <w:rPr>
          <w:rFonts w:ascii="宋体" w:hAnsi="宋体" w:eastAsia="宋体" w:cs="宋体"/>
          <w:b w:val="0"/>
          <w:color w:val="000000"/>
          <w:sz w:val="19"/>
        </w:rPr>
        <w:t>表 18  FaceTemplate 人脸模板表</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1984"/>
        <w:gridCol w:w="4309"/>
      </w:tblGrid>
      <w:tr w14:paraId="1F1E84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shd w:val="clear" w:color="auto" w:fill="E9EEF2"/>
            <w:tcMar>
              <w:top w:w="70" w:type="dxa"/>
              <w:left w:w="90" w:type="dxa"/>
              <w:bottom w:w="70" w:type="dxa"/>
              <w:right w:w="90" w:type="dxa"/>
            </w:tcMar>
            <w:vAlign w:val="center"/>
          </w:tcPr>
          <w:p w14:paraId="29E1A019">
            <w:pPr>
              <w:spacing w:before="0" w:after="0" w:line="300" w:lineRule="auto"/>
              <w:ind w:firstLine="0"/>
              <w:jc w:val="left"/>
            </w:pPr>
            <w:r>
              <w:rPr>
                <w:rFonts w:ascii="宋体" w:hAnsi="宋体" w:eastAsia="宋体" w:cs="宋体"/>
                <w:b/>
                <w:color w:val="000000"/>
                <w:sz w:val="20"/>
              </w:rPr>
              <w:t>字段</w:t>
            </w:r>
          </w:p>
        </w:tc>
        <w:tc>
          <w:tcPr>
            <w:tcW w:w="1984" w:type="dxa"/>
            <w:shd w:val="clear" w:color="auto" w:fill="E9EEF2"/>
            <w:tcMar>
              <w:top w:w="70" w:type="dxa"/>
              <w:left w:w="90" w:type="dxa"/>
              <w:bottom w:w="70" w:type="dxa"/>
              <w:right w:w="90" w:type="dxa"/>
            </w:tcMar>
            <w:vAlign w:val="center"/>
          </w:tcPr>
          <w:p w14:paraId="0224C3A6">
            <w:pPr>
              <w:spacing w:before="0" w:after="0" w:line="300" w:lineRule="auto"/>
              <w:ind w:firstLine="0"/>
              <w:jc w:val="left"/>
            </w:pPr>
            <w:r>
              <w:rPr>
                <w:rFonts w:ascii="宋体" w:hAnsi="宋体" w:eastAsia="宋体" w:cs="宋体"/>
                <w:b/>
                <w:color w:val="000000"/>
                <w:sz w:val="20"/>
              </w:rPr>
              <w:t>类型</w:t>
            </w:r>
          </w:p>
        </w:tc>
        <w:tc>
          <w:tcPr>
            <w:tcW w:w="4309" w:type="dxa"/>
            <w:shd w:val="clear" w:color="auto" w:fill="E9EEF2"/>
            <w:tcMar>
              <w:top w:w="70" w:type="dxa"/>
              <w:left w:w="90" w:type="dxa"/>
              <w:bottom w:w="70" w:type="dxa"/>
              <w:right w:w="90" w:type="dxa"/>
            </w:tcMar>
            <w:vAlign w:val="center"/>
          </w:tcPr>
          <w:p w14:paraId="7DB13CDE">
            <w:pPr>
              <w:spacing w:before="0" w:after="0" w:line="300" w:lineRule="auto"/>
              <w:ind w:firstLine="0"/>
              <w:jc w:val="left"/>
            </w:pPr>
            <w:r>
              <w:rPr>
                <w:rFonts w:ascii="宋体" w:hAnsi="宋体" w:eastAsia="宋体" w:cs="宋体"/>
                <w:b/>
                <w:color w:val="000000"/>
                <w:sz w:val="20"/>
              </w:rPr>
              <w:t>约束与含义</w:t>
            </w:r>
          </w:p>
        </w:tc>
      </w:tr>
      <w:tr w14:paraId="432E6C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0C1BE2B7">
            <w:pPr>
              <w:spacing w:before="0" w:after="0" w:line="300" w:lineRule="auto"/>
              <w:ind w:firstLine="0"/>
              <w:jc w:val="left"/>
            </w:pPr>
            <w:r>
              <w:rPr>
                <w:rFonts w:ascii="宋体" w:hAnsi="宋体" w:eastAsia="宋体" w:cs="宋体"/>
                <w:b w:val="0"/>
                <w:color w:val="000000"/>
                <w:sz w:val="20"/>
              </w:rPr>
              <w:t>PersonId</w:t>
            </w:r>
          </w:p>
        </w:tc>
        <w:tc>
          <w:tcPr>
            <w:tcW w:w="1984" w:type="dxa"/>
            <w:tcMar>
              <w:top w:w="70" w:type="dxa"/>
              <w:left w:w="90" w:type="dxa"/>
              <w:bottom w:w="70" w:type="dxa"/>
              <w:right w:w="90" w:type="dxa"/>
            </w:tcMar>
            <w:vAlign w:val="center"/>
          </w:tcPr>
          <w:p w14:paraId="704D4394">
            <w:pPr>
              <w:spacing w:before="0" w:after="0" w:line="300" w:lineRule="auto"/>
              <w:ind w:firstLine="0"/>
              <w:jc w:val="left"/>
            </w:pPr>
            <w:r>
              <w:rPr>
                <w:rFonts w:ascii="宋体" w:hAnsi="宋体" w:eastAsia="宋体" w:cs="宋体"/>
                <w:b w:val="0"/>
                <w:color w:val="000000"/>
                <w:sz w:val="20"/>
              </w:rPr>
              <w:t>int</w:t>
            </w:r>
          </w:p>
        </w:tc>
        <w:tc>
          <w:tcPr>
            <w:tcW w:w="4309" w:type="dxa"/>
            <w:tcMar>
              <w:top w:w="70" w:type="dxa"/>
              <w:left w:w="90" w:type="dxa"/>
              <w:bottom w:w="70" w:type="dxa"/>
              <w:right w:w="90" w:type="dxa"/>
            </w:tcMar>
            <w:vAlign w:val="center"/>
          </w:tcPr>
          <w:p w14:paraId="14730C7F">
            <w:pPr>
              <w:spacing w:before="0" w:after="0" w:line="300" w:lineRule="auto"/>
              <w:ind w:firstLine="0"/>
              <w:jc w:val="left"/>
            </w:pPr>
            <w:r>
              <w:rPr>
                <w:rFonts w:ascii="宋体" w:hAnsi="宋体" w:eastAsia="宋体" w:cs="宋体"/>
                <w:b w:val="0"/>
                <w:color w:val="000000"/>
                <w:sz w:val="20"/>
              </w:rPr>
              <w:t>主键，同时关联 Person.PersonId</w:t>
            </w:r>
          </w:p>
        </w:tc>
      </w:tr>
      <w:tr w14:paraId="46D955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30F45863">
            <w:pPr>
              <w:spacing w:before="0" w:after="0" w:line="300" w:lineRule="auto"/>
              <w:ind w:firstLine="0"/>
              <w:jc w:val="left"/>
            </w:pPr>
            <w:r>
              <w:rPr>
                <w:rFonts w:ascii="宋体" w:hAnsi="宋体" w:eastAsia="宋体" w:cs="宋体"/>
                <w:b w:val="0"/>
                <w:color w:val="000000"/>
                <w:sz w:val="20"/>
              </w:rPr>
              <w:t>FaceCode</w:t>
            </w:r>
          </w:p>
        </w:tc>
        <w:tc>
          <w:tcPr>
            <w:tcW w:w="1984" w:type="dxa"/>
            <w:tcMar>
              <w:top w:w="70" w:type="dxa"/>
              <w:left w:w="90" w:type="dxa"/>
              <w:bottom w:w="70" w:type="dxa"/>
              <w:right w:w="90" w:type="dxa"/>
            </w:tcMar>
            <w:vAlign w:val="center"/>
          </w:tcPr>
          <w:p w14:paraId="60B2E58C">
            <w:pPr>
              <w:spacing w:before="0" w:after="0" w:line="300" w:lineRule="auto"/>
              <w:ind w:firstLine="0"/>
              <w:jc w:val="left"/>
            </w:pPr>
            <w:r>
              <w:rPr>
                <w:rFonts w:ascii="宋体" w:hAnsi="宋体" w:eastAsia="宋体" w:cs="宋体"/>
                <w:b w:val="0"/>
                <w:color w:val="000000"/>
                <w:sz w:val="20"/>
              </w:rPr>
              <w:t>varbinary(max)</w:t>
            </w:r>
          </w:p>
        </w:tc>
        <w:tc>
          <w:tcPr>
            <w:tcW w:w="4309" w:type="dxa"/>
            <w:tcMar>
              <w:top w:w="70" w:type="dxa"/>
              <w:left w:w="90" w:type="dxa"/>
              <w:bottom w:w="70" w:type="dxa"/>
              <w:right w:w="90" w:type="dxa"/>
            </w:tcMar>
            <w:vAlign w:val="center"/>
          </w:tcPr>
          <w:p w14:paraId="278BCDC1">
            <w:pPr>
              <w:spacing w:before="0" w:after="0" w:line="300" w:lineRule="auto"/>
              <w:ind w:firstLine="0"/>
              <w:jc w:val="left"/>
            </w:pPr>
            <w:r>
              <w:rPr>
                <w:rFonts w:ascii="宋体" w:hAnsi="宋体" w:eastAsia="宋体" w:cs="宋体"/>
                <w:b w:val="0"/>
                <w:color w:val="000000"/>
                <w:sz w:val="20"/>
              </w:rPr>
              <w:t>SDK 人脸特征，非空</w:t>
            </w:r>
          </w:p>
        </w:tc>
      </w:tr>
      <w:tr w14:paraId="23A11B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2670B9E8">
            <w:pPr>
              <w:spacing w:before="0" w:after="0" w:line="300" w:lineRule="auto"/>
              <w:ind w:firstLine="0"/>
              <w:jc w:val="left"/>
            </w:pPr>
            <w:r>
              <w:rPr>
                <w:rFonts w:ascii="宋体" w:hAnsi="宋体" w:eastAsia="宋体" w:cs="宋体"/>
                <w:b w:val="0"/>
                <w:color w:val="000000"/>
                <w:sz w:val="20"/>
              </w:rPr>
              <w:t>EnrolledAt</w:t>
            </w:r>
          </w:p>
        </w:tc>
        <w:tc>
          <w:tcPr>
            <w:tcW w:w="1984" w:type="dxa"/>
            <w:tcMar>
              <w:top w:w="70" w:type="dxa"/>
              <w:left w:w="90" w:type="dxa"/>
              <w:bottom w:w="70" w:type="dxa"/>
              <w:right w:w="90" w:type="dxa"/>
            </w:tcMar>
            <w:vAlign w:val="center"/>
          </w:tcPr>
          <w:p w14:paraId="7B3CE259">
            <w:pPr>
              <w:spacing w:before="0" w:after="0" w:line="300" w:lineRule="auto"/>
              <w:ind w:firstLine="0"/>
              <w:jc w:val="left"/>
            </w:pPr>
            <w:r>
              <w:rPr>
                <w:rFonts w:ascii="宋体" w:hAnsi="宋体" w:eastAsia="宋体" w:cs="宋体"/>
                <w:b w:val="0"/>
                <w:color w:val="000000"/>
                <w:sz w:val="20"/>
              </w:rPr>
              <w:t>datetime2</w:t>
            </w:r>
          </w:p>
        </w:tc>
        <w:tc>
          <w:tcPr>
            <w:tcW w:w="4309" w:type="dxa"/>
            <w:tcMar>
              <w:top w:w="70" w:type="dxa"/>
              <w:left w:w="90" w:type="dxa"/>
              <w:bottom w:w="70" w:type="dxa"/>
              <w:right w:w="90" w:type="dxa"/>
            </w:tcMar>
            <w:vAlign w:val="center"/>
          </w:tcPr>
          <w:p w14:paraId="7BBAE139">
            <w:pPr>
              <w:spacing w:before="0" w:after="0" w:line="300" w:lineRule="auto"/>
              <w:ind w:firstLine="0"/>
              <w:jc w:val="left"/>
            </w:pPr>
            <w:r>
              <w:rPr>
                <w:rFonts w:ascii="宋体" w:hAnsi="宋体" w:eastAsia="宋体" w:cs="宋体"/>
                <w:b w:val="0"/>
                <w:color w:val="000000"/>
                <w:sz w:val="20"/>
              </w:rPr>
              <w:t>采集时间，非空</w:t>
            </w:r>
          </w:p>
        </w:tc>
      </w:tr>
    </w:tbl>
    <w:p w14:paraId="78EAD3A8">
      <w:pPr>
        <w:spacing w:after="0"/>
      </w:pPr>
    </w:p>
    <w:p w14:paraId="37C8C6A7">
      <w:pPr>
        <w:ind w:firstLine="420"/>
      </w:pPr>
      <w:r>
        <w:rPr>
          <w:rFonts w:ascii="宋体" w:hAnsi="宋体" w:eastAsia="宋体" w:cs="宋体"/>
          <w:b w:val="0"/>
          <w:color w:val="000000"/>
          <w:sz w:val="21"/>
        </w:rPr>
        <w:t>姓名与单位名称使用 Unicode 类型保存。社保编号用于业务显示，内部关联使用 PersonId；每人最多保存一份当前有效模板。</w:t>
      </w:r>
    </w:p>
    <w:p w14:paraId="1F3C71F6">
      <w:r>
        <w:br w:type="page"/>
      </w:r>
    </w:p>
    <w:p w14:paraId="4BB7D9EB">
      <w:pPr>
        <w:pStyle w:val="4"/>
      </w:pPr>
      <w:r>
        <w:t>5.2 管理与认证记录数据</w:t>
      </w:r>
    </w:p>
    <w:p w14:paraId="0557BB2B">
      <w:pPr>
        <w:keepNext/>
        <w:spacing w:after="120" w:line="264" w:lineRule="auto"/>
        <w:jc w:val="center"/>
      </w:pPr>
      <w:r>
        <w:rPr>
          <w:rFonts w:ascii="宋体" w:hAnsi="宋体" w:eastAsia="宋体" w:cs="宋体"/>
          <w:b w:val="0"/>
          <w:color w:val="000000"/>
          <w:sz w:val="19"/>
        </w:rPr>
        <w:t>表 19  Admin 管理人员表</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1984"/>
        <w:gridCol w:w="4309"/>
      </w:tblGrid>
      <w:tr w14:paraId="6943F8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shd w:val="clear" w:color="auto" w:fill="E9EEF2"/>
            <w:tcMar>
              <w:top w:w="70" w:type="dxa"/>
              <w:left w:w="90" w:type="dxa"/>
              <w:bottom w:w="70" w:type="dxa"/>
              <w:right w:w="90" w:type="dxa"/>
            </w:tcMar>
            <w:vAlign w:val="center"/>
          </w:tcPr>
          <w:p w14:paraId="2FE3157F">
            <w:pPr>
              <w:spacing w:before="0" w:after="0" w:line="300" w:lineRule="auto"/>
              <w:ind w:firstLine="0"/>
              <w:jc w:val="left"/>
            </w:pPr>
            <w:r>
              <w:rPr>
                <w:rFonts w:ascii="宋体" w:hAnsi="宋体" w:eastAsia="宋体" w:cs="宋体"/>
                <w:b/>
                <w:color w:val="000000"/>
                <w:sz w:val="20"/>
              </w:rPr>
              <w:t>字段</w:t>
            </w:r>
          </w:p>
        </w:tc>
        <w:tc>
          <w:tcPr>
            <w:tcW w:w="1984" w:type="dxa"/>
            <w:shd w:val="clear" w:color="auto" w:fill="E9EEF2"/>
            <w:tcMar>
              <w:top w:w="70" w:type="dxa"/>
              <w:left w:w="90" w:type="dxa"/>
              <w:bottom w:w="70" w:type="dxa"/>
              <w:right w:w="90" w:type="dxa"/>
            </w:tcMar>
            <w:vAlign w:val="center"/>
          </w:tcPr>
          <w:p w14:paraId="43A98BAD">
            <w:pPr>
              <w:spacing w:before="0" w:after="0" w:line="300" w:lineRule="auto"/>
              <w:ind w:firstLine="0"/>
              <w:jc w:val="left"/>
            </w:pPr>
            <w:r>
              <w:rPr>
                <w:rFonts w:ascii="宋体" w:hAnsi="宋体" w:eastAsia="宋体" w:cs="宋体"/>
                <w:b/>
                <w:color w:val="000000"/>
                <w:sz w:val="20"/>
              </w:rPr>
              <w:t>类型</w:t>
            </w:r>
          </w:p>
        </w:tc>
        <w:tc>
          <w:tcPr>
            <w:tcW w:w="4309" w:type="dxa"/>
            <w:shd w:val="clear" w:color="auto" w:fill="E9EEF2"/>
            <w:tcMar>
              <w:top w:w="70" w:type="dxa"/>
              <w:left w:w="90" w:type="dxa"/>
              <w:bottom w:w="70" w:type="dxa"/>
              <w:right w:w="90" w:type="dxa"/>
            </w:tcMar>
            <w:vAlign w:val="center"/>
          </w:tcPr>
          <w:p w14:paraId="2F37C090">
            <w:pPr>
              <w:spacing w:before="0" w:after="0" w:line="300" w:lineRule="auto"/>
              <w:ind w:firstLine="0"/>
              <w:jc w:val="left"/>
            </w:pPr>
            <w:r>
              <w:rPr>
                <w:rFonts w:ascii="宋体" w:hAnsi="宋体" w:eastAsia="宋体" w:cs="宋体"/>
                <w:b/>
                <w:color w:val="000000"/>
                <w:sz w:val="20"/>
              </w:rPr>
              <w:t>约束与含义</w:t>
            </w:r>
          </w:p>
        </w:tc>
      </w:tr>
      <w:tr w14:paraId="3BB3E2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64EFFF9C">
            <w:pPr>
              <w:spacing w:before="0" w:after="0" w:line="300" w:lineRule="auto"/>
              <w:ind w:firstLine="0"/>
              <w:jc w:val="left"/>
            </w:pPr>
            <w:r>
              <w:rPr>
                <w:rFonts w:ascii="宋体" w:hAnsi="宋体" w:eastAsia="宋体" w:cs="宋体"/>
                <w:b w:val="0"/>
                <w:color w:val="000000"/>
                <w:sz w:val="20"/>
              </w:rPr>
              <w:t>AdminId</w:t>
            </w:r>
          </w:p>
        </w:tc>
        <w:tc>
          <w:tcPr>
            <w:tcW w:w="1984" w:type="dxa"/>
            <w:tcMar>
              <w:top w:w="70" w:type="dxa"/>
              <w:left w:w="90" w:type="dxa"/>
              <w:bottom w:w="70" w:type="dxa"/>
              <w:right w:w="90" w:type="dxa"/>
            </w:tcMar>
            <w:vAlign w:val="center"/>
          </w:tcPr>
          <w:p w14:paraId="3A7254AB">
            <w:pPr>
              <w:spacing w:before="0" w:after="0" w:line="300" w:lineRule="auto"/>
              <w:ind w:firstLine="0"/>
              <w:jc w:val="left"/>
            </w:pPr>
            <w:r>
              <w:rPr>
                <w:rFonts w:ascii="宋体" w:hAnsi="宋体" w:eastAsia="宋体" w:cs="宋体"/>
                <w:b w:val="0"/>
                <w:color w:val="000000"/>
                <w:sz w:val="20"/>
              </w:rPr>
              <w:t>int</w:t>
            </w:r>
          </w:p>
        </w:tc>
        <w:tc>
          <w:tcPr>
            <w:tcW w:w="4309" w:type="dxa"/>
            <w:tcMar>
              <w:top w:w="70" w:type="dxa"/>
              <w:left w:w="90" w:type="dxa"/>
              <w:bottom w:w="70" w:type="dxa"/>
              <w:right w:w="90" w:type="dxa"/>
            </w:tcMar>
            <w:vAlign w:val="center"/>
          </w:tcPr>
          <w:p w14:paraId="3B2D8ADE">
            <w:pPr>
              <w:spacing w:before="0" w:after="0" w:line="300" w:lineRule="auto"/>
              <w:ind w:firstLine="0"/>
              <w:jc w:val="left"/>
            </w:pPr>
            <w:r>
              <w:rPr>
                <w:rFonts w:ascii="宋体" w:hAnsi="宋体" w:eastAsia="宋体" w:cs="宋体"/>
                <w:b w:val="0"/>
                <w:color w:val="000000"/>
                <w:sz w:val="20"/>
              </w:rPr>
              <w:t>主键，自增</w:t>
            </w:r>
          </w:p>
        </w:tc>
      </w:tr>
      <w:tr w14:paraId="1050D4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558A7341">
            <w:pPr>
              <w:spacing w:before="0" w:after="0" w:line="300" w:lineRule="auto"/>
              <w:ind w:firstLine="0"/>
              <w:jc w:val="left"/>
            </w:pPr>
            <w:r>
              <w:rPr>
                <w:rFonts w:ascii="宋体" w:hAnsi="宋体" w:eastAsia="宋体" w:cs="宋体"/>
                <w:b w:val="0"/>
                <w:color w:val="000000"/>
                <w:sz w:val="20"/>
              </w:rPr>
              <w:t>Account</w:t>
            </w:r>
          </w:p>
        </w:tc>
        <w:tc>
          <w:tcPr>
            <w:tcW w:w="1984" w:type="dxa"/>
            <w:tcMar>
              <w:top w:w="70" w:type="dxa"/>
              <w:left w:w="90" w:type="dxa"/>
              <w:bottom w:w="70" w:type="dxa"/>
              <w:right w:w="90" w:type="dxa"/>
            </w:tcMar>
            <w:vAlign w:val="center"/>
          </w:tcPr>
          <w:p w14:paraId="43B87AF3">
            <w:pPr>
              <w:spacing w:before="0" w:after="0" w:line="300" w:lineRule="auto"/>
              <w:ind w:firstLine="0"/>
              <w:jc w:val="left"/>
            </w:pPr>
            <w:r>
              <w:rPr>
                <w:rFonts w:ascii="宋体" w:hAnsi="宋体" w:eastAsia="宋体" w:cs="宋体"/>
                <w:b w:val="0"/>
                <w:color w:val="000000"/>
                <w:sz w:val="20"/>
              </w:rPr>
              <w:t>nvarchar(30)</w:t>
            </w:r>
          </w:p>
        </w:tc>
        <w:tc>
          <w:tcPr>
            <w:tcW w:w="4309" w:type="dxa"/>
            <w:tcMar>
              <w:top w:w="70" w:type="dxa"/>
              <w:left w:w="90" w:type="dxa"/>
              <w:bottom w:w="70" w:type="dxa"/>
              <w:right w:w="90" w:type="dxa"/>
            </w:tcMar>
            <w:vAlign w:val="center"/>
          </w:tcPr>
          <w:p w14:paraId="527E48CF">
            <w:pPr>
              <w:spacing w:before="0" w:after="0" w:line="300" w:lineRule="auto"/>
              <w:ind w:firstLine="0"/>
              <w:jc w:val="left"/>
            </w:pPr>
            <w:r>
              <w:rPr>
                <w:rFonts w:ascii="宋体" w:hAnsi="宋体" w:eastAsia="宋体" w:cs="宋体"/>
                <w:b w:val="0"/>
                <w:color w:val="000000"/>
                <w:sz w:val="20"/>
              </w:rPr>
              <w:t>登录账号，非空且唯一</w:t>
            </w:r>
          </w:p>
        </w:tc>
      </w:tr>
      <w:tr w14:paraId="10E39C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7C8A7B1D">
            <w:pPr>
              <w:spacing w:before="0" w:after="0" w:line="300" w:lineRule="auto"/>
              <w:ind w:firstLine="0"/>
              <w:jc w:val="left"/>
            </w:pPr>
            <w:r>
              <w:rPr>
                <w:rFonts w:ascii="宋体" w:hAnsi="宋体" w:eastAsia="宋体" w:cs="宋体"/>
                <w:b w:val="0"/>
                <w:color w:val="000000"/>
                <w:sz w:val="20"/>
              </w:rPr>
              <w:t>AdminName</w:t>
            </w:r>
          </w:p>
        </w:tc>
        <w:tc>
          <w:tcPr>
            <w:tcW w:w="1984" w:type="dxa"/>
            <w:tcMar>
              <w:top w:w="70" w:type="dxa"/>
              <w:left w:w="90" w:type="dxa"/>
              <w:bottom w:w="70" w:type="dxa"/>
              <w:right w:w="90" w:type="dxa"/>
            </w:tcMar>
            <w:vAlign w:val="center"/>
          </w:tcPr>
          <w:p w14:paraId="1D1FCBC0">
            <w:pPr>
              <w:spacing w:before="0" w:after="0" w:line="300" w:lineRule="auto"/>
              <w:ind w:firstLine="0"/>
              <w:jc w:val="left"/>
            </w:pPr>
            <w:r>
              <w:rPr>
                <w:rFonts w:ascii="宋体" w:hAnsi="宋体" w:eastAsia="宋体" w:cs="宋体"/>
                <w:b w:val="0"/>
                <w:color w:val="000000"/>
                <w:sz w:val="20"/>
              </w:rPr>
              <w:t>nvarchar(50)</w:t>
            </w:r>
          </w:p>
        </w:tc>
        <w:tc>
          <w:tcPr>
            <w:tcW w:w="4309" w:type="dxa"/>
            <w:tcMar>
              <w:top w:w="70" w:type="dxa"/>
              <w:left w:w="90" w:type="dxa"/>
              <w:bottom w:w="70" w:type="dxa"/>
              <w:right w:w="90" w:type="dxa"/>
            </w:tcMar>
            <w:vAlign w:val="center"/>
          </w:tcPr>
          <w:p w14:paraId="78BD419F">
            <w:pPr>
              <w:spacing w:before="0" w:after="0" w:line="300" w:lineRule="auto"/>
              <w:ind w:firstLine="0"/>
              <w:jc w:val="left"/>
            </w:pPr>
            <w:r>
              <w:rPr>
                <w:rFonts w:ascii="宋体" w:hAnsi="宋体" w:eastAsia="宋体" w:cs="宋体"/>
                <w:b w:val="0"/>
                <w:color w:val="000000"/>
                <w:sz w:val="20"/>
              </w:rPr>
              <w:t>管理人员姓名</w:t>
            </w:r>
          </w:p>
        </w:tc>
      </w:tr>
      <w:tr w14:paraId="1BC94B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446C3A66">
            <w:pPr>
              <w:spacing w:before="0" w:after="0" w:line="300" w:lineRule="auto"/>
              <w:ind w:firstLine="0"/>
              <w:jc w:val="left"/>
            </w:pPr>
            <w:r>
              <w:rPr>
                <w:rFonts w:ascii="宋体" w:hAnsi="宋体" w:eastAsia="宋体" w:cs="宋体"/>
                <w:b w:val="0"/>
                <w:color w:val="000000"/>
                <w:sz w:val="20"/>
              </w:rPr>
              <w:t>PasswordHash</w:t>
            </w:r>
          </w:p>
        </w:tc>
        <w:tc>
          <w:tcPr>
            <w:tcW w:w="1984" w:type="dxa"/>
            <w:tcMar>
              <w:top w:w="70" w:type="dxa"/>
              <w:left w:w="90" w:type="dxa"/>
              <w:bottom w:w="70" w:type="dxa"/>
              <w:right w:w="90" w:type="dxa"/>
            </w:tcMar>
            <w:vAlign w:val="center"/>
          </w:tcPr>
          <w:p w14:paraId="3B791179">
            <w:pPr>
              <w:spacing w:before="0" w:after="0" w:line="300" w:lineRule="auto"/>
              <w:ind w:firstLine="0"/>
              <w:jc w:val="left"/>
            </w:pPr>
            <w:r>
              <w:rPr>
                <w:rFonts w:ascii="宋体" w:hAnsi="宋体" w:eastAsia="宋体" w:cs="宋体"/>
                <w:b w:val="0"/>
                <w:color w:val="000000"/>
                <w:sz w:val="20"/>
              </w:rPr>
              <w:t>varbinary(64)</w:t>
            </w:r>
          </w:p>
        </w:tc>
        <w:tc>
          <w:tcPr>
            <w:tcW w:w="4309" w:type="dxa"/>
            <w:tcMar>
              <w:top w:w="70" w:type="dxa"/>
              <w:left w:w="90" w:type="dxa"/>
              <w:bottom w:w="70" w:type="dxa"/>
              <w:right w:w="90" w:type="dxa"/>
            </w:tcMar>
            <w:vAlign w:val="center"/>
          </w:tcPr>
          <w:p w14:paraId="4B48E594">
            <w:pPr>
              <w:spacing w:before="0" w:after="0" w:line="300" w:lineRule="auto"/>
              <w:ind w:firstLine="0"/>
              <w:jc w:val="left"/>
            </w:pPr>
            <w:r>
              <w:rPr>
                <w:rFonts w:ascii="宋体" w:hAnsi="宋体" w:eastAsia="宋体" w:cs="宋体"/>
                <w:b w:val="0"/>
                <w:color w:val="000000"/>
                <w:sz w:val="20"/>
              </w:rPr>
              <w:t>密码散列</w:t>
            </w:r>
          </w:p>
        </w:tc>
      </w:tr>
      <w:tr w14:paraId="6AE576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7DE03307">
            <w:pPr>
              <w:spacing w:before="0" w:after="0" w:line="300" w:lineRule="auto"/>
              <w:ind w:firstLine="0"/>
              <w:jc w:val="left"/>
            </w:pPr>
            <w:r>
              <w:rPr>
                <w:rFonts w:ascii="宋体" w:hAnsi="宋体" w:eastAsia="宋体" w:cs="宋体"/>
                <w:b w:val="0"/>
                <w:color w:val="000000"/>
                <w:sz w:val="20"/>
              </w:rPr>
              <w:t>PasswordSalt</w:t>
            </w:r>
          </w:p>
        </w:tc>
        <w:tc>
          <w:tcPr>
            <w:tcW w:w="1984" w:type="dxa"/>
            <w:tcMar>
              <w:top w:w="70" w:type="dxa"/>
              <w:left w:w="90" w:type="dxa"/>
              <w:bottom w:w="70" w:type="dxa"/>
              <w:right w:w="90" w:type="dxa"/>
            </w:tcMar>
            <w:vAlign w:val="center"/>
          </w:tcPr>
          <w:p w14:paraId="33C07520">
            <w:pPr>
              <w:spacing w:before="0" w:after="0" w:line="300" w:lineRule="auto"/>
              <w:ind w:firstLine="0"/>
              <w:jc w:val="left"/>
            </w:pPr>
            <w:r>
              <w:rPr>
                <w:rFonts w:ascii="宋体" w:hAnsi="宋体" w:eastAsia="宋体" w:cs="宋体"/>
                <w:b w:val="0"/>
                <w:color w:val="000000"/>
                <w:sz w:val="20"/>
              </w:rPr>
              <w:t>varbinary(32)</w:t>
            </w:r>
          </w:p>
        </w:tc>
        <w:tc>
          <w:tcPr>
            <w:tcW w:w="4309" w:type="dxa"/>
            <w:tcMar>
              <w:top w:w="70" w:type="dxa"/>
              <w:left w:w="90" w:type="dxa"/>
              <w:bottom w:w="70" w:type="dxa"/>
              <w:right w:w="90" w:type="dxa"/>
            </w:tcMar>
            <w:vAlign w:val="center"/>
          </w:tcPr>
          <w:p w14:paraId="415D2EA6">
            <w:pPr>
              <w:spacing w:before="0" w:after="0" w:line="300" w:lineRule="auto"/>
              <w:ind w:firstLine="0"/>
              <w:jc w:val="left"/>
            </w:pPr>
            <w:r>
              <w:rPr>
                <w:rFonts w:ascii="宋体" w:hAnsi="宋体" w:eastAsia="宋体" w:cs="宋体"/>
                <w:b w:val="0"/>
                <w:color w:val="000000"/>
                <w:sz w:val="20"/>
              </w:rPr>
              <w:t>密码随机盐</w:t>
            </w:r>
          </w:p>
        </w:tc>
      </w:tr>
      <w:tr w14:paraId="55E079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7A4930EE">
            <w:pPr>
              <w:spacing w:before="0" w:after="0" w:line="300" w:lineRule="auto"/>
              <w:ind w:firstLine="0"/>
              <w:jc w:val="left"/>
            </w:pPr>
            <w:r>
              <w:rPr>
                <w:rFonts w:ascii="宋体" w:hAnsi="宋体" w:eastAsia="宋体" w:cs="宋体"/>
                <w:b w:val="0"/>
                <w:color w:val="000000"/>
                <w:sz w:val="20"/>
              </w:rPr>
              <w:t>PermissionFlags</w:t>
            </w:r>
          </w:p>
        </w:tc>
        <w:tc>
          <w:tcPr>
            <w:tcW w:w="1984" w:type="dxa"/>
            <w:tcMar>
              <w:top w:w="70" w:type="dxa"/>
              <w:left w:w="90" w:type="dxa"/>
              <w:bottom w:w="70" w:type="dxa"/>
              <w:right w:w="90" w:type="dxa"/>
            </w:tcMar>
            <w:vAlign w:val="center"/>
          </w:tcPr>
          <w:p w14:paraId="0EB67EF8">
            <w:pPr>
              <w:spacing w:before="0" w:after="0" w:line="300" w:lineRule="auto"/>
              <w:ind w:firstLine="0"/>
              <w:jc w:val="left"/>
            </w:pPr>
            <w:r>
              <w:rPr>
                <w:rFonts w:ascii="宋体" w:hAnsi="宋体" w:eastAsia="宋体" w:cs="宋体"/>
                <w:b w:val="0"/>
                <w:color w:val="000000"/>
                <w:sz w:val="20"/>
              </w:rPr>
              <w:t>int</w:t>
            </w:r>
          </w:p>
        </w:tc>
        <w:tc>
          <w:tcPr>
            <w:tcW w:w="4309" w:type="dxa"/>
            <w:tcMar>
              <w:top w:w="70" w:type="dxa"/>
              <w:left w:w="90" w:type="dxa"/>
              <w:bottom w:w="70" w:type="dxa"/>
              <w:right w:w="90" w:type="dxa"/>
            </w:tcMar>
            <w:vAlign w:val="center"/>
          </w:tcPr>
          <w:p w14:paraId="56C53BED">
            <w:pPr>
              <w:spacing w:before="0" w:after="0" w:line="300" w:lineRule="auto"/>
              <w:ind w:firstLine="0"/>
              <w:jc w:val="left"/>
            </w:pPr>
            <w:r>
              <w:rPr>
                <w:rFonts w:ascii="宋体" w:hAnsi="宋体" w:eastAsia="宋体" w:cs="宋体"/>
                <w:b w:val="0"/>
                <w:color w:val="000000"/>
                <w:sz w:val="20"/>
              </w:rPr>
              <w:t>对应五项管理功能的权限位</w:t>
            </w:r>
          </w:p>
        </w:tc>
      </w:tr>
    </w:tbl>
    <w:p w14:paraId="34CF2BF6">
      <w:pPr>
        <w:spacing w:after="0"/>
      </w:pPr>
    </w:p>
    <w:p w14:paraId="73B5EB79">
      <w:pPr>
        <w:keepNext/>
        <w:spacing w:after="120" w:line="264" w:lineRule="auto"/>
        <w:jc w:val="center"/>
      </w:pPr>
      <w:r>
        <w:rPr>
          <w:rFonts w:ascii="宋体" w:hAnsi="宋体" w:eastAsia="宋体" w:cs="宋体"/>
          <w:b w:val="0"/>
          <w:color w:val="000000"/>
          <w:sz w:val="19"/>
        </w:rPr>
        <w:t>表 20  AuthenticationRecord 认证领取记录表</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1984"/>
        <w:gridCol w:w="4309"/>
      </w:tblGrid>
      <w:tr w14:paraId="567915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shd w:val="clear" w:color="auto" w:fill="E9EEF2"/>
            <w:tcMar>
              <w:top w:w="70" w:type="dxa"/>
              <w:left w:w="90" w:type="dxa"/>
              <w:bottom w:w="70" w:type="dxa"/>
              <w:right w:w="90" w:type="dxa"/>
            </w:tcMar>
            <w:vAlign w:val="center"/>
          </w:tcPr>
          <w:p w14:paraId="580659D7">
            <w:pPr>
              <w:spacing w:before="0" w:after="0" w:line="300" w:lineRule="auto"/>
              <w:ind w:firstLine="0"/>
              <w:jc w:val="left"/>
            </w:pPr>
            <w:r>
              <w:rPr>
                <w:rFonts w:ascii="宋体" w:hAnsi="宋体" w:eastAsia="宋体" w:cs="宋体"/>
                <w:b/>
                <w:color w:val="000000"/>
                <w:sz w:val="20"/>
              </w:rPr>
              <w:t>字段</w:t>
            </w:r>
          </w:p>
        </w:tc>
        <w:tc>
          <w:tcPr>
            <w:tcW w:w="1984" w:type="dxa"/>
            <w:shd w:val="clear" w:color="auto" w:fill="E9EEF2"/>
            <w:tcMar>
              <w:top w:w="70" w:type="dxa"/>
              <w:left w:w="90" w:type="dxa"/>
              <w:bottom w:w="70" w:type="dxa"/>
              <w:right w:w="90" w:type="dxa"/>
            </w:tcMar>
            <w:vAlign w:val="center"/>
          </w:tcPr>
          <w:p w14:paraId="518146E1">
            <w:pPr>
              <w:spacing w:before="0" w:after="0" w:line="300" w:lineRule="auto"/>
              <w:ind w:firstLine="0"/>
              <w:jc w:val="left"/>
            </w:pPr>
            <w:r>
              <w:rPr>
                <w:rFonts w:ascii="宋体" w:hAnsi="宋体" w:eastAsia="宋体" w:cs="宋体"/>
                <w:b/>
                <w:color w:val="000000"/>
                <w:sz w:val="20"/>
              </w:rPr>
              <w:t>类型</w:t>
            </w:r>
          </w:p>
        </w:tc>
        <w:tc>
          <w:tcPr>
            <w:tcW w:w="4309" w:type="dxa"/>
            <w:shd w:val="clear" w:color="auto" w:fill="E9EEF2"/>
            <w:tcMar>
              <w:top w:w="70" w:type="dxa"/>
              <w:left w:w="90" w:type="dxa"/>
              <w:bottom w:w="70" w:type="dxa"/>
              <w:right w:w="90" w:type="dxa"/>
            </w:tcMar>
            <w:vAlign w:val="center"/>
          </w:tcPr>
          <w:p w14:paraId="468D9E09">
            <w:pPr>
              <w:spacing w:before="0" w:after="0" w:line="300" w:lineRule="auto"/>
              <w:ind w:firstLine="0"/>
              <w:jc w:val="left"/>
            </w:pPr>
            <w:r>
              <w:rPr>
                <w:rFonts w:ascii="宋体" w:hAnsi="宋体" w:eastAsia="宋体" w:cs="宋体"/>
                <w:b/>
                <w:color w:val="000000"/>
                <w:sz w:val="20"/>
              </w:rPr>
              <w:t>约束与含义</w:t>
            </w:r>
          </w:p>
        </w:tc>
      </w:tr>
      <w:tr w14:paraId="443536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20697B51">
            <w:pPr>
              <w:spacing w:before="0" w:after="0" w:line="300" w:lineRule="auto"/>
              <w:ind w:firstLine="0"/>
              <w:jc w:val="left"/>
            </w:pPr>
            <w:r>
              <w:rPr>
                <w:rFonts w:ascii="宋体" w:hAnsi="宋体" w:eastAsia="宋体" w:cs="宋体"/>
                <w:b w:val="0"/>
                <w:color w:val="000000"/>
                <w:sz w:val="20"/>
              </w:rPr>
              <w:t>RecordId</w:t>
            </w:r>
          </w:p>
        </w:tc>
        <w:tc>
          <w:tcPr>
            <w:tcW w:w="1984" w:type="dxa"/>
            <w:tcMar>
              <w:top w:w="70" w:type="dxa"/>
              <w:left w:w="90" w:type="dxa"/>
              <w:bottom w:w="70" w:type="dxa"/>
              <w:right w:w="90" w:type="dxa"/>
            </w:tcMar>
            <w:vAlign w:val="center"/>
          </w:tcPr>
          <w:p w14:paraId="167EE377">
            <w:pPr>
              <w:spacing w:before="0" w:after="0" w:line="300" w:lineRule="auto"/>
              <w:ind w:firstLine="0"/>
              <w:jc w:val="left"/>
            </w:pPr>
            <w:r>
              <w:rPr>
                <w:rFonts w:ascii="宋体" w:hAnsi="宋体" w:eastAsia="宋体" w:cs="宋体"/>
                <w:b w:val="0"/>
                <w:color w:val="000000"/>
                <w:sz w:val="20"/>
              </w:rPr>
              <w:t>bigint</w:t>
            </w:r>
          </w:p>
        </w:tc>
        <w:tc>
          <w:tcPr>
            <w:tcW w:w="4309" w:type="dxa"/>
            <w:tcMar>
              <w:top w:w="70" w:type="dxa"/>
              <w:left w:w="90" w:type="dxa"/>
              <w:bottom w:w="70" w:type="dxa"/>
              <w:right w:w="90" w:type="dxa"/>
            </w:tcMar>
            <w:vAlign w:val="center"/>
          </w:tcPr>
          <w:p w14:paraId="7157BA60">
            <w:pPr>
              <w:spacing w:before="0" w:after="0" w:line="300" w:lineRule="auto"/>
              <w:ind w:firstLine="0"/>
              <w:jc w:val="left"/>
            </w:pPr>
            <w:r>
              <w:rPr>
                <w:rFonts w:ascii="宋体" w:hAnsi="宋体" w:eastAsia="宋体" w:cs="宋体"/>
                <w:b w:val="0"/>
                <w:color w:val="000000"/>
                <w:sz w:val="20"/>
              </w:rPr>
              <w:t>主键，自增</w:t>
            </w:r>
          </w:p>
        </w:tc>
      </w:tr>
      <w:tr w14:paraId="009F6C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1423C75F">
            <w:pPr>
              <w:spacing w:before="0" w:after="0" w:line="300" w:lineRule="auto"/>
              <w:ind w:firstLine="0"/>
              <w:jc w:val="left"/>
            </w:pPr>
            <w:r>
              <w:rPr>
                <w:rFonts w:ascii="宋体" w:hAnsi="宋体" w:eastAsia="宋体" w:cs="宋体"/>
                <w:b w:val="0"/>
                <w:color w:val="000000"/>
                <w:sz w:val="20"/>
              </w:rPr>
              <w:t>PersonId</w:t>
            </w:r>
          </w:p>
        </w:tc>
        <w:tc>
          <w:tcPr>
            <w:tcW w:w="1984" w:type="dxa"/>
            <w:tcMar>
              <w:top w:w="70" w:type="dxa"/>
              <w:left w:w="90" w:type="dxa"/>
              <w:bottom w:w="70" w:type="dxa"/>
              <w:right w:w="90" w:type="dxa"/>
            </w:tcMar>
            <w:vAlign w:val="center"/>
          </w:tcPr>
          <w:p w14:paraId="6F4C4933">
            <w:pPr>
              <w:spacing w:before="0" w:after="0" w:line="300" w:lineRule="auto"/>
              <w:ind w:firstLine="0"/>
              <w:jc w:val="left"/>
            </w:pPr>
            <w:r>
              <w:rPr>
                <w:rFonts w:ascii="宋体" w:hAnsi="宋体" w:eastAsia="宋体" w:cs="宋体"/>
                <w:b w:val="0"/>
                <w:color w:val="000000"/>
                <w:sz w:val="20"/>
              </w:rPr>
              <w:t>int 可空</w:t>
            </w:r>
          </w:p>
        </w:tc>
        <w:tc>
          <w:tcPr>
            <w:tcW w:w="4309" w:type="dxa"/>
            <w:tcMar>
              <w:top w:w="70" w:type="dxa"/>
              <w:left w:w="90" w:type="dxa"/>
              <w:bottom w:w="70" w:type="dxa"/>
              <w:right w:w="90" w:type="dxa"/>
            </w:tcMar>
            <w:vAlign w:val="center"/>
          </w:tcPr>
          <w:p w14:paraId="7509856C">
            <w:pPr>
              <w:spacing w:before="0" w:after="0" w:line="300" w:lineRule="auto"/>
              <w:ind w:firstLine="0"/>
              <w:jc w:val="left"/>
            </w:pPr>
            <w:r>
              <w:rPr>
                <w:rFonts w:ascii="宋体" w:hAnsi="宋体" w:eastAsia="宋体" w:cs="宋体"/>
                <w:b w:val="0"/>
                <w:color w:val="000000"/>
                <w:sz w:val="20"/>
              </w:rPr>
              <w:t>关联人员；未知人员失败时为空</w:t>
            </w:r>
          </w:p>
        </w:tc>
      </w:tr>
      <w:tr w14:paraId="7B32DB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0E8F07D7">
            <w:pPr>
              <w:spacing w:before="0" w:after="0" w:line="300" w:lineRule="auto"/>
              <w:ind w:firstLine="0"/>
              <w:jc w:val="left"/>
            </w:pPr>
            <w:r>
              <w:rPr>
                <w:rFonts w:ascii="宋体" w:hAnsi="宋体" w:eastAsia="宋体" w:cs="宋体"/>
                <w:b w:val="0"/>
                <w:color w:val="000000"/>
                <w:sz w:val="20"/>
              </w:rPr>
              <w:t>AuthTime</w:t>
            </w:r>
          </w:p>
        </w:tc>
        <w:tc>
          <w:tcPr>
            <w:tcW w:w="1984" w:type="dxa"/>
            <w:tcMar>
              <w:top w:w="70" w:type="dxa"/>
              <w:left w:w="90" w:type="dxa"/>
              <w:bottom w:w="70" w:type="dxa"/>
              <w:right w:w="90" w:type="dxa"/>
            </w:tcMar>
            <w:vAlign w:val="center"/>
          </w:tcPr>
          <w:p w14:paraId="26C34A33">
            <w:pPr>
              <w:spacing w:before="0" w:after="0" w:line="300" w:lineRule="auto"/>
              <w:ind w:firstLine="0"/>
              <w:jc w:val="left"/>
            </w:pPr>
            <w:r>
              <w:rPr>
                <w:rFonts w:ascii="宋体" w:hAnsi="宋体" w:eastAsia="宋体" w:cs="宋体"/>
                <w:b w:val="0"/>
                <w:color w:val="000000"/>
                <w:sz w:val="20"/>
              </w:rPr>
              <w:t>datetime2</w:t>
            </w:r>
          </w:p>
        </w:tc>
        <w:tc>
          <w:tcPr>
            <w:tcW w:w="4309" w:type="dxa"/>
            <w:tcMar>
              <w:top w:w="70" w:type="dxa"/>
              <w:left w:w="90" w:type="dxa"/>
              <w:bottom w:w="70" w:type="dxa"/>
              <w:right w:w="90" w:type="dxa"/>
            </w:tcMar>
            <w:vAlign w:val="center"/>
          </w:tcPr>
          <w:p w14:paraId="7F5D0EF0">
            <w:pPr>
              <w:spacing w:before="0" w:after="0" w:line="300" w:lineRule="auto"/>
              <w:ind w:firstLine="0"/>
              <w:jc w:val="left"/>
            </w:pPr>
            <w:r>
              <w:rPr>
                <w:rFonts w:ascii="宋体" w:hAnsi="宋体" w:eastAsia="宋体" w:cs="宋体"/>
                <w:b w:val="0"/>
                <w:color w:val="000000"/>
                <w:sz w:val="20"/>
              </w:rPr>
              <w:t>认证时间，非空</w:t>
            </w:r>
          </w:p>
        </w:tc>
      </w:tr>
      <w:tr w14:paraId="1576E3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33CE8A5D">
            <w:pPr>
              <w:spacing w:before="0" w:after="0" w:line="300" w:lineRule="auto"/>
              <w:ind w:firstLine="0"/>
              <w:jc w:val="left"/>
            </w:pPr>
            <w:r>
              <w:rPr>
                <w:rFonts w:ascii="宋体" w:hAnsi="宋体" w:eastAsia="宋体" w:cs="宋体"/>
                <w:b w:val="0"/>
                <w:color w:val="000000"/>
                <w:sz w:val="20"/>
              </w:rPr>
              <w:t>Passed</w:t>
            </w:r>
          </w:p>
        </w:tc>
        <w:tc>
          <w:tcPr>
            <w:tcW w:w="1984" w:type="dxa"/>
            <w:tcMar>
              <w:top w:w="70" w:type="dxa"/>
              <w:left w:w="90" w:type="dxa"/>
              <w:bottom w:w="70" w:type="dxa"/>
              <w:right w:w="90" w:type="dxa"/>
            </w:tcMar>
            <w:vAlign w:val="center"/>
          </w:tcPr>
          <w:p w14:paraId="5751B2C5">
            <w:pPr>
              <w:spacing w:before="0" w:after="0" w:line="300" w:lineRule="auto"/>
              <w:ind w:firstLine="0"/>
              <w:jc w:val="left"/>
            </w:pPr>
            <w:r>
              <w:rPr>
                <w:rFonts w:ascii="宋体" w:hAnsi="宋体" w:eastAsia="宋体" w:cs="宋体"/>
                <w:b w:val="0"/>
                <w:color w:val="000000"/>
                <w:sz w:val="20"/>
              </w:rPr>
              <w:t>bit</w:t>
            </w:r>
          </w:p>
        </w:tc>
        <w:tc>
          <w:tcPr>
            <w:tcW w:w="4309" w:type="dxa"/>
            <w:tcMar>
              <w:top w:w="70" w:type="dxa"/>
              <w:left w:w="90" w:type="dxa"/>
              <w:bottom w:w="70" w:type="dxa"/>
              <w:right w:w="90" w:type="dxa"/>
            </w:tcMar>
            <w:vAlign w:val="center"/>
          </w:tcPr>
          <w:p w14:paraId="575EF787">
            <w:pPr>
              <w:spacing w:before="0" w:after="0" w:line="300" w:lineRule="auto"/>
              <w:ind w:firstLine="0"/>
              <w:jc w:val="left"/>
            </w:pPr>
            <w:r>
              <w:rPr>
                <w:rFonts w:ascii="宋体" w:hAnsi="宋体" w:eastAsia="宋体" w:cs="宋体"/>
                <w:b w:val="0"/>
                <w:color w:val="000000"/>
                <w:sz w:val="20"/>
              </w:rPr>
              <w:t>通过为 1，未通过为 0</w:t>
            </w:r>
          </w:p>
        </w:tc>
      </w:tr>
      <w:tr w14:paraId="1A464B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7C784D30">
            <w:pPr>
              <w:spacing w:before="0" w:after="0" w:line="300" w:lineRule="auto"/>
              <w:ind w:firstLine="0"/>
              <w:jc w:val="left"/>
            </w:pPr>
            <w:r>
              <w:rPr>
                <w:rFonts w:ascii="宋体" w:hAnsi="宋体" w:eastAsia="宋体" w:cs="宋体"/>
                <w:b w:val="0"/>
                <w:color w:val="000000"/>
                <w:sz w:val="20"/>
              </w:rPr>
              <w:t>FailureReason</w:t>
            </w:r>
          </w:p>
        </w:tc>
        <w:tc>
          <w:tcPr>
            <w:tcW w:w="1984" w:type="dxa"/>
            <w:tcMar>
              <w:top w:w="70" w:type="dxa"/>
              <w:left w:w="90" w:type="dxa"/>
              <w:bottom w:w="70" w:type="dxa"/>
              <w:right w:w="90" w:type="dxa"/>
            </w:tcMar>
            <w:vAlign w:val="center"/>
          </w:tcPr>
          <w:p w14:paraId="68F4891B">
            <w:pPr>
              <w:spacing w:before="0" w:after="0" w:line="300" w:lineRule="auto"/>
              <w:ind w:firstLine="0"/>
              <w:jc w:val="left"/>
            </w:pPr>
            <w:r>
              <w:rPr>
                <w:rFonts w:ascii="宋体" w:hAnsi="宋体" w:eastAsia="宋体" w:cs="宋体"/>
                <w:b w:val="0"/>
                <w:color w:val="000000"/>
                <w:sz w:val="20"/>
              </w:rPr>
              <w:t>nvarchar(200)</w:t>
            </w:r>
          </w:p>
        </w:tc>
        <w:tc>
          <w:tcPr>
            <w:tcW w:w="4309" w:type="dxa"/>
            <w:tcMar>
              <w:top w:w="70" w:type="dxa"/>
              <w:left w:w="90" w:type="dxa"/>
              <w:bottom w:w="70" w:type="dxa"/>
              <w:right w:w="90" w:type="dxa"/>
            </w:tcMar>
            <w:vAlign w:val="center"/>
          </w:tcPr>
          <w:p w14:paraId="7BCB5A85">
            <w:pPr>
              <w:spacing w:before="0" w:after="0" w:line="300" w:lineRule="auto"/>
              <w:ind w:firstLine="0"/>
              <w:jc w:val="left"/>
            </w:pPr>
            <w:r>
              <w:rPr>
                <w:rFonts w:ascii="宋体" w:hAnsi="宋体" w:eastAsia="宋体" w:cs="宋体"/>
                <w:b w:val="0"/>
                <w:color w:val="000000"/>
                <w:sz w:val="20"/>
              </w:rPr>
              <w:t>失败说明，通过时可空</w:t>
            </w:r>
          </w:p>
        </w:tc>
      </w:tr>
      <w:tr w14:paraId="6DC594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6CC01CE2">
            <w:pPr>
              <w:spacing w:before="0" w:after="0" w:line="300" w:lineRule="auto"/>
              <w:ind w:firstLine="0"/>
              <w:jc w:val="left"/>
            </w:pPr>
            <w:r>
              <w:rPr>
                <w:rFonts w:ascii="宋体" w:hAnsi="宋体" w:eastAsia="宋体" w:cs="宋体"/>
                <w:b w:val="0"/>
                <w:color w:val="000000"/>
                <w:sz w:val="20"/>
              </w:rPr>
              <w:t>ClaimRecorded</w:t>
            </w:r>
          </w:p>
        </w:tc>
        <w:tc>
          <w:tcPr>
            <w:tcW w:w="1984" w:type="dxa"/>
            <w:tcMar>
              <w:top w:w="70" w:type="dxa"/>
              <w:left w:w="90" w:type="dxa"/>
              <w:bottom w:w="70" w:type="dxa"/>
              <w:right w:w="90" w:type="dxa"/>
            </w:tcMar>
            <w:vAlign w:val="center"/>
          </w:tcPr>
          <w:p w14:paraId="6F357067">
            <w:pPr>
              <w:spacing w:before="0" w:after="0" w:line="300" w:lineRule="auto"/>
              <w:ind w:firstLine="0"/>
              <w:jc w:val="left"/>
            </w:pPr>
            <w:r>
              <w:rPr>
                <w:rFonts w:ascii="宋体" w:hAnsi="宋体" w:eastAsia="宋体" w:cs="宋体"/>
                <w:b w:val="0"/>
                <w:color w:val="000000"/>
                <w:sz w:val="20"/>
              </w:rPr>
              <w:t>bit</w:t>
            </w:r>
          </w:p>
        </w:tc>
        <w:tc>
          <w:tcPr>
            <w:tcW w:w="4309" w:type="dxa"/>
            <w:tcMar>
              <w:top w:w="70" w:type="dxa"/>
              <w:left w:w="90" w:type="dxa"/>
              <w:bottom w:w="70" w:type="dxa"/>
              <w:right w:w="90" w:type="dxa"/>
            </w:tcMar>
            <w:vAlign w:val="center"/>
          </w:tcPr>
          <w:p w14:paraId="587FAB53">
            <w:pPr>
              <w:spacing w:before="0" w:after="0" w:line="300" w:lineRule="auto"/>
              <w:ind w:firstLine="0"/>
              <w:jc w:val="left"/>
            </w:pPr>
            <w:r>
              <w:rPr>
                <w:rFonts w:ascii="宋体" w:hAnsi="宋体" w:eastAsia="宋体" w:cs="宋体"/>
                <w:b w:val="0"/>
                <w:color w:val="000000"/>
                <w:sz w:val="20"/>
              </w:rPr>
              <w:t>领取信息是否已登记</w:t>
            </w:r>
          </w:p>
        </w:tc>
      </w:tr>
      <w:tr w14:paraId="52759F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1C762382">
            <w:pPr>
              <w:spacing w:before="0" w:after="0" w:line="300" w:lineRule="auto"/>
              <w:ind w:firstLine="0"/>
              <w:jc w:val="left"/>
            </w:pPr>
            <w:r>
              <w:rPr>
                <w:rFonts w:ascii="宋体" w:hAnsi="宋体" w:eastAsia="宋体" w:cs="宋体"/>
                <w:b w:val="0"/>
                <w:color w:val="000000"/>
                <w:sz w:val="20"/>
              </w:rPr>
              <w:t>ClaimTime</w:t>
            </w:r>
          </w:p>
        </w:tc>
        <w:tc>
          <w:tcPr>
            <w:tcW w:w="1984" w:type="dxa"/>
            <w:tcMar>
              <w:top w:w="70" w:type="dxa"/>
              <w:left w:w="90" w:type="dxa"/>
              <w:bottom w:w="70" w:type="dxa"/>
              <w:right w:w="90" w:type="dxa"/>
            </w:tcMar>
            <w:vAlign w:val="center"/>
          </w:tcPr>
          <w:p w14:paraId="12740637">
            <w:pPr>
              <w:spacing w:before="0" w:after="0" w:line="300" w:lineRule="auto"/>
              <w:ind w:firstLine="0"/>
              <w:jc w:val="left"/>
            </w:pPr>
            <w:r>
              <w:rPr>
                <w:rFonts w:ascii="宋体" w:hAnsi="宋体" w:eastAsia="宋体" w:cs="宋体"/>
                <w:b w:val="0"/>
                <w:color w:val="000000"/>
                <w:sz w:val="20"/>
              </w:rPr>
              <w:t>datetime2 可空</w:t>
            </w:r>
          </w:p>
        </w:tc>
        <w:tc>
          <w:tcPr>
            <w:tcW w:w="4309" w:type="dxa"/>
            <w:tcMar>
              <w:top w:w="70" w:type="dxa"/>
              <w:left w:w="90" w:type="dxa"/>
              <w:bottom w:w="70" w:type="dxa"/>
              <w:right w:w="90" w:type="dxa"/>
            </w:tcMar>
            <w:vAlign w:val="center"/>
          </w:tcPr>
          <w:p w14:paraId="34173A3A">
            <w:pPr>
              <w:spacing w:before="0" w:after="0" w:line="300" w:lineRule="auto"/>
              <w:ind w:firstLine="0"/>
              <w:jc w:val="left"/>
            </w:pPr>
            <w:r>
              <w:rPr>
                <w:rFonts w:ascii="宋体" w:hAnsi="宋体" w:eastAsia="宋体" w:cs="宋体"/>
                <w:b w:val="0"/>
                <w:color w:val="000000"/>
                <w:sz w:val="20"/>
              </w:rPr>
              <w:t>领取登记时间，未登记时为空</w:t>
            </w:r>
          </w:p>
        </w:tc>
      </w:tr>
    </w:tbl>
    <w:p w14:paraId="7F5B3ED7">
      <w:pPr>
        <w:spacing w:after="0"/>
      </w:pPr>
    </w:p>
    <w:p w14:paraId="60CBCD27">
      <w:pPr>
        <w:keepNext/>
        <w:spacing w:after="120" w:line="264" w:lineRule="auto"/>
        <w:jc w:val="center"/>
      </w:pPr>
      <w:r>
        <w:rPr>
          <w:rFonts w:ascii="宋体" w:hAnsi="宋体" w:eastAsia="宋体" w:cs="宋体"/>
          <w:b w:val="0"/>
          <w:color w:val="000000"/>
          <w:sz w:val="19"/>
        </w:rPr>
        <w:t>表 21  OperationLog 操作记录表</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1984"/>
        <w:gridCol w:w="4309"/>
      </w:tblGrid>
      <w:tr w14:paraId="6AE290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shd w:val="clear" w:color="auto" w:fill="E9EEF2"/>
            <w:tcMar>
              <w:top w:w="70" w:type="dxa"/>
              <w:left w:w="90" w:type="dxa"/>
              <w:bottom w:w="70" w:type="dxa"/>
              <w:right w:w="90" w:type="dxa"/>
            </w:tcMar>
            <w:vAlign w:val="center"/>
          </w:tcPr>
          <w:p w14:paraId="6EFC4E5D">
            <w:pPr>
              <w:spacing w:before="0" w:after="0" w:line="300" w:lineRule="auto"/>
              <w:ind w:firstLine="0"/>
              <w:jc w:val="left"/>
            </w:pPr>
            <w:r>
              <w:rPr>
                <w:rFonts w:ascii="宋体" w:hAnsi="宋体" w:eastAsia="宋体" w:cs="宋体"/>
                <w:b/>
                <w:color w:val="000000"/>
                <w:sz w:val="20"/>
              </w:rPr>
              <w:t>字段</w:t>
            </w:r>
          </w:p>
        </w:tc>
        <w:tc>
          <w:tcPr>
            <w:tcW w:w="1984" w:type="dxa"/>
            <w:shd w:val="clear" w:color="auto" w:fill="E9EEF2"/>
            <w:tcMar>
              <w:top w:w="70" w:type="dxa"/>
              <w:left w:w="90" w:type="dxa"/>
              <w:bottom w:w="70" w:type="dxa"/>
              <w:right w:w="90" w:type="dxa"/>
            </w:tcMar>
            <w:vAlign w:val="center"/>
          </w:tcPr>
          <w:p w14:paraId="7361F1B3">
            <w:pPr>
              <w:spacing w:before="0" w:after="0" w:line="300" w:lineRule="auto"/>
              <w:ind w:firstLine="0"/>
              <w:jc w:val="left"/>
            </w:pPr>
            <w:r>
              <w:rPr>
                <w:rFonts w:ascii="宋体" w:hAnsi="宋体" w:eastAsia="宋体" w:cs="宋体"/>
                <w:b/>
                <w:color w:val="000000"/>
                <w:sz w:val="20"/>
              </w:rPr>
              <w:t>类型</w:t>
            </w:r>
          </w:p>
        </w:tc>
        <w:tc>
          <w:tcPr>
            <w:tcW w:w="4309" w:type="dxa"/>
            <w:shd w:val="clear" w:color="auto" w:fill="E9EEF2"/>
            <w:tcMar>
              <w:top w:w="70" w:type="dxa"/>
              <w:left w:w="90" w:type="dxa"/>
              <w:bottom w:w="70" w:type="dxa"/>
              <w:right w:w="90" w:type="dxa"/>
            </w:tcMar>
            <w:vAlign w:val="center"/>
          </w:tcPr>
          <w:p w14:paraId="293560EE">
            <w:pPr>
              <w:spacing w:before="0" w:after="0" w:line="300" w:lineRule="auto"/>
              <w:ind w:firstLine="0"/>
              <w:jc w:val="left"/>
            </w:pPr>
            <w:r>
              <w:rPr>
                <w:rFonts w:ascii="宋体" w:hAnsi="宋体" w:eastAsia="宋体" w:cs="宋体"/>
                <w:b/>
                <w:color w:val="000000"/>
                <w:sz w:val="20"/>
              </w:rPr>
              <w:t>约束与含义</w:t>
            </w:r>
          </w:p>
        </w:tc>
      </w:tr>
      <w:tr w14:paraId="1DC7DB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3532C384">
            <w:pPr>
              <w:spacing w:before="0" w:after="0" w:line="300" w:lineRule="auto"/>
              <w:ind w:firstLine="0"/>
              <w:jc w:val="left"/>
            </w:pPr>
            <w:r>
              <w:rPr>
                <w:rFonts w:ascii="宋体" w:hAnsi="宋体" w:eastAsia="宋体" w:cs="宋体"/>
                <w:b w:val="0"/>
                <w:color w:val="000000"/>
                <w:sz w:val="20"/>
              </w:rPr>
              <w:t>LogId</w:t>
            </w:r>
          </w:p>
        </w:tc>
        <w:tc>
          <w:tcPr>
            <w:tcW w:w="1984" w:type="dxa"/>
            <w:tcMar>
              <w:top w:w="70" w:type="dxa"/>
              <w:left w:w="90" w:type="dxa"/>
              <w:bottom w:w="70" w:type="dxa"/>
              <w:right w:w="90" w:type="dxa"/>
            </w:tcMar>
            <w:vAlign w:val="center"/>
          </w:tcPr>
          <w:p w14:paraId="3E355827">
            <w:pPr>
              <w:spacing w:before="0" w:after="0" w:line="300" w:lineRule="auto"/>
              <w:ind w:firstLine="0"/>
              <w:jc w:val="left"/>
            </w:pPr>
            <w:r>
              <w:rPr>
                <w:rFonts w:ascii="宋体" w:hAnsi="宋体" w:eastAsia="宋体" w:cs="宋体"/>
                <w:b w:val="0"/>
                <w:color w:val="000000"/>
                <w:sz w:val="20"/>
              </w:rPr>
              <w:t>bigint</w:t>
            </w:r>
          </w:p>
        </w:tc>
        <w:tc>
          <w:tcPr>
            <w:tcW w:w="4309" w:type="dxa"/>
            <w:tcMar>
              <w:top w:w="70" w:type="dxa"/>
              <w:left w:w="90" w:type="dxa"/>
              <w:bottom w:w="70" w:type="dxa"/>
              <w:right w:w="90" w:type="dxa"/>
            </w:tcMar>
            <w:vAlign w:val="center"/>
          </w:tcPr>
          <w:p w14:paraId="7C1B6B6E">
            <w:pPr>
              <w:spacing w:before="0" w:after="0" w:line="300" w:lineRule="auto"/>
              <w:ind w:firstLine="0"/>
              <w:jc w:val="left"/>
            </w:pPr>
            <w:r>
              <w:rPr>
                <w:rFonts w:ascii="宋体" w:hAnsi="宋体" w:eastAsia="宋体" w:cs="宋体"/>
                <w:b w:val="0"/>
                <w:color w:val="000000"/>
                <w:sz w:val="20"/>
              </w:rPr>
              <w:t>主键，自增</w:t>
            </w:r>
          </w:p>
        </w:tc>
      </w:tr>
      <w:tr w14:paraId="17ADA4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4A8F18B0">
            <w:pPr>
              <w:spacing w:before="0" w:after="0" w:line="300" w:lineRule="auto"/>
              <w:ind w:firstLine="0"/>
              <w:jc w:val="left"/>
            </w:pPr>
            <w:r>
              <w:rPr>
                <w:rFonts w:ascii="宋体" w:hAnsi="宋体" w:eastAsia="宋体" w:cs="宋体"/>
                <w:b w:val="0"/>
                <w:color w:val="000000"/>
                <w:sz w:val="20"/>
              </w:rPr>
              <w:t>AdminId</w:t>
            </w:r>
          </w:p>
        </w:tc>
        <w:tc>
          <w:tcPr>
            <w:tcW w:w="1984" w:type="dxa"/>
            <w:tcMar>
              <w:top w:w="70" w:type="dxa"/>
              <w:left w:w="90" w:type="dxa"/>
              <w:bottom w:w="70" w:type="dxa"/>
              <w:right w:w="90" w:type="dxa"/>
            </w:tcMar>
            <w:vAlign w:val="center"/>
          </w:tcPr>
          <w:p w14:paraId="1586B732">
            <w:pPr>
              <w:spacing w:before="0" w:after="0" w:line="300" w:lineRule="auto"/>
              <w:ind w:firstLine="0"/>
              <w:jc w:val="left"/>
            </w:pPr>
            <w:r>
              <w:rPr>
                <w:rFonts w:ascii="宋体" w:hAnsi="宋体" w:eastAsia="宋体" w:cs="宋体"/>
                <w:b w:val="0"/>
                <w:color w:val="000000"/>
                <w:sz w:val="20"/>
              </w:rPr>
              <w:t>int</w:t>
            </w:r>
          </w:p>
        </w:tc>
        <w:tc>
          <w:tcPr>
            <w:tcW w:w="4309" w:type="dxa"/>
            <w:tcMar>
              <w:top w:w="70" w:type="dxa"/>
              <w:left w:w="90" w:type="dxa"/>
              <w:bottom w:w="70" w:type="dxa"/>
              <w:right w:w="90" w:type="dxa"/>
            </w:tcMar>
            <w:vAlign w:val="center"/>
          </w:tcPr>
          <w:p w14:paraId="0157A229">
            <w:pPr>
              <w:spacing w:before="0" w:after="0" w:line="300" w:lineRule="auto"/>
              <w:ind w:firstLine="0"/>
              <w:jc w:val="left"/>
            </w:pPr>
            <w:r>
              <w:rPr>
                <w:rFonts w:ascii="宋体" w:hAnsi="宋体" w:eastAsia="宋体" w:cs="宋体"/>
                <w:b w:val="0"/>
                <w:color w:val="000000"/>
                <w:sz w:val="20"/>
              </w:rPr>
              <w:t>关联操作管理人员</w:t>
            </w:r>
          </w:p>
        </w:tc>
      </w:tr>
      <w:tr w14:paraId="7725C0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6855638F">
            <w:pPr>
              <w:spacing w:before="0" w:after="0" w:line="300" w:lineRule="auto"/>
              <w:ind w:firstLine="0"/>
              <w:jc w:val="left"/>
            </w:pPr>
            <w:r>
              <w:rPr>
                <w:rFonts w:ascii="宋体" w:hAnsi="宋体" w:eastAsia="宋体" w:cs="宋体"/>
                <w:b w:val="0"/>
                <w:color w:val="000000"/>
                <w:sz w:val="20"/>
              </w:rPr>
              <w:t>OperationTime</w:t>
            </w:r>
          </w:p>
        </w:tc>
        <w:tc>
          <w:tcPr>
            <w:tcW w:w="1984" w:type="dxa"/>
            <w:tcMar>
              <w:top w:w="70" w:type="dxa"/>
              <w:left w:w="90" w:type="dxa"/>
              <w:bottom w:w="70" w:type="dxa"/>
              <w:right w:w="90" w:type="dxa"/>
            </w:tcMar>
            <w:vAlign w:val="center"/>
          </w:tcPr>
          <w:p w14:paraId="1FE4CD8F">
            <w:pPr>
              <w:spacing w:before="0" w:after="0" w:line="300" w:lineRule="auto"/>
              <w:ind w:firstLine="0"/>
              <w:jc w:val="left"/>
            </w:pPr>
            <w:r>
              <w:rPr>
                <w:rFonts w:ascii="宋体" w:hAnsi="宋体" w:eastAsia="宋体" w:cs="宋体"/>
                <w:b w:val="0"/>
                <w:color w:val="000000"/>
                <w:sz w:val="20"/>
              </w:rPr>
              <w:t>datetime2</w:t>
            </w:r>
          </w:p>
        </w:tc>
        <w:tc>
          <w:tcPr>
            <w:tcW w:w="4309" w:type="dxa"/>
            <w:tcMar>
              <w:top w:w="70" w:type="dxa"/>
              <w:left w:w="90" w:type="dxa"/>
              <w:bottom w:w="70" w:type="dxa"/>
              <w:right w:w="90" w:type="dxa"/>
            </w:tcMar>
            <w:vAlign w:val="center"/>
          </w:tcPr>
          <w:p w14:paraId="4A6AF43A">
            <w:pPr>
              <w:spacing w:before="0" w:after="0" w:line="300" w:lineRule="auto"/>
              <w:ind w:firstLine="0"/>
              <w:jc w:val="left"/>
            </w:pPr>
            <w:r>
              <w:rPr>
                <w:rFonts w:ascii="宋体" w:hAnsi="宋体" w:eastAsia="宋体" w:cs="宋体"/>
                <w:b w:val="0"/>
                <w:color w:val="000000"/>
                <w:sz w:val="20"/>
              </w:rPr>
              <w:t>操作时间</w:t>
            </w:r>
          </w:p>
        </w:tc>
      </w:tr>
      <w:tr w14:paraId="2A9D43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0FFAEA60">
            <w:pPr>
              <w:spacing w:before="0" w:after="0" w:line="300" w:lineRule="auto"/>
              <w:ind w:firstLine="0"/>
              <w:jc w:val="left"/>
            </w:pPr>
            <w:r>
              <w:rPr>
                <w:rFonts w:ascii="宋体" w:hAnsi="宋体" w:eastAsia="宋体" w:cs="宋体"/>
                <w:b w:val="0"/>
                <w:color w:val="000000"/>
                <w:sz w:val="20"/>
              </w:rPr>
              <w:t>OperationContent</w:t>
            </w:r>
          </w:p>
        </w:tc>
        <w:tc>
          <w:tcPr>
            <w:tcW w:w="1984" w:type="dxa"/>
            <w:tcMar>
              <w:top w:w="70" w:type="dxa"/>
              <w:left w:w="90" w:type="dxa"/>
              <w:bottom w:w="70" w:type="dxa"/>
              <w:right w:w="90" w:type="dxa"/>
            </w:tcMar>
            <w:vAlign w:val="center"/>
          </w:tcPr>
          <w:p w14:paraId="74B1B35D">
            <w:pPr>
              <w:spacing w:before="0" w:after="0" w:line="300" w:lineRule="auto"/>
              <w:ind w:firstLine="0"/>
              <w:jc w:val="left"/>
            </w:pPr>
            <w:r>
              <w:rPr>
                <w:rFonts w:ascii="宋体" w:hAnsi="宋体" w:eastAsia="宋体" w:cs="宋体"/>
                <w:b w:val="0"/>
                <w:color w:val="000000"/>
                <w:sz w:val="20"/>
              </w:rPr>
              <w:t>nvarchar(200)</w:t>
            </w:r>
          </w:p>
        </w:tc>
        <w:tc>
          <w:tcPr>
            <w:tcW w:w="4309" w:type="dxa"/>
            <w:tcMar>
              <w:top w:w="70" w:type="dxa"/>
              <w:left w:w="90" w:type="dxa"/>
              <w:bottom w:w="70" w:type="dxa"/>
              <w:right w:w="90" w:type="dxa"/>
            </w:tcMar>
            <w:vAlign w:val="center"/>
          </w:tcPr>
          <w:p w14:paraId="31C576C0">
            <w:pPr>
              <w:spacing w:before="0" w:after="0" w:line="300" w:lineRule="auto"/>
              <w:ind w:firstLine="0"/>
              <w:jc w:val="left"/>
            </w:pPr>
            <w:r>
              <w:rPr>
                <w:rFonts w:ascii="宋体" w:hAnsi="宋体" w:eastAsia="宋体" w:cs="宋体"/>
                <w:b w:val="0"/>
                <w:color w:val="000000"/>
                <w:sz w:val="20"/>
              </w:rPr>
              <w:t>操作类型与目标信息</w:t>
            </w:r>
          </w:p>
        </w:tc>
      </w:tr>
      <w:tr w14:paraId="7EC304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2F4E8834">
            <w:pPr>
              <w:spacing w:before="0" w:after="0" w:line="300" w:lineRule="auto"/>
              <w:ind w:firstLine="0"/>
              <w:jc w:val="left"/>
            </w:pPr>
            <w:r>
              <w:rPr>
                <w:rFonts w:ascii="宋体" w:hAnsi="宋体" w:eastAsia="宋体" w:cs="宋体"/>
                <w:b w:val="0"/>
                <w:color w:val="000000"/>
                <w:sz w:val="20"/>
              </w:rPr>
              <w:t>Result</w:t>
            </w:r>
          </w:p>
        </w:tc>
        <w:tc>
          <w:tcPr>
            <w:tcW w:w="1984" w:type="dxa"/>
            <w:tcMar>
              <w:top w:w="70" w:type="dxa"/>
              <w:left w:w="90" w:type="dxa"/>
              <w:bottom w:w="70" w:type="dxa"/>
              <w:right w:w="90" w:type="dxa"/>
            </w:tcMar>
            <w:vAlign w:val="center"/>
          </w:tcPr>
          <w:p w14:paraId="61491566">
            <w:pPr>
              <w:spacing w:before="0" w:after="0" w:line="300" w:lineRule="auto"/>
              <w:ind w:firstLine="0"/>
              <w:jc w:val="left"/>
            </w:pPr>
            <w:r>
              <w:rPr>
                <w:rFonts w:ascii="宋体" w:hAnsi="宋体" w:eastAsia="宋体" w:cs="宋体"/>
                <w:b w:val="0"/>
                <w:color w:val="000000"/>
                <w:sz w:val="20"/>
              </w:rPr>
              <w:t>nvarchar(20)</w:t>
            </w:r>
          </w:p>
        </w:tc>
        <w:tc>
          <w:tcPr>
            <w:tcW w:w="4309" w:type="dxa"/>
            <w:tcMar>
              <w:top w:w="70" w:type="dxa"/>
              <w:left w:w="90" w:type="dxa"/>
              <w:bottom w:w="70" w:type="dxa"/>
              <w:right w:w="90" w:type="dxa"/>
            </w:tcMar>
            <w:vAlign w:val="center"/>
          </w:tcPr>
          <w:p w14:paraId="01CB9693">
            <w:pPr>
              <w:spacing w:before="0" w:after="0" w:line="300" w:lineRule="auto"/>
              <w:ind w:firstLine="0"/>
              <w:jc w:val="left"/>
            </w:pPr>
            <w:r>
              <w:rPr>
                <w:rFonts w:ascii="宋体" w:hAnsi="宋体" w:eastAsia="宋体" w:cs="宋体"/>
                <w:b w:val="0"/>
                <w:color w:val="000000"/>
                <w:sz w:val="20"/>
              </w:rPr>
              <w:t>成功或失败</w:t>
            </w:r>
          </w:p>
        </w:tc>
      </w:tr>
    </w:tbl>
    <w:p w14:paraId="25548E6F">
      <w:pPr>
        <w:spacing w:after="0"/>
      </w:pPr>
    </w:p>
    <w:p w14:paraId="23C9DDD3">
      <w:r>
        <w:br w:type="page"/>
      </w:r>
    </w:p>
    <w:p w14:paraId="356B8A9B">
      <w:pPr>
        <w:pStyle w:val="4"/>
      </w:pPr>
      <w:r>
        <w:t>5.3 数据关联与查询规则</w:t>
      </w:r>
    </w:p>
    <w:p w14:paraId="61DFF567">
      <w:pPr>
        <w:keepNext/>
        <w:spacing w:after="120" w:line="264" w:lineRule="auto"/>
        <w:jc w:val="center"/>
      </w:pPr>
      <w:r>
        <w:rPr>
          <w:rFonts w:ascii="宋体" w:hAnsi="宋体" w:eastAsia="宋体" w:cs="宋体"/>
          <w:b w:val="0"/>
          <w:color w:val="000000"/>
          <w:sz w:val="19"/>
        </w:rPr>
        <w:t>表 22  主要关联和一致性要求</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6293"/>
      </w:tblGrid>
      <w:tr w14:paraId="0B0317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shd w:val="clear" w:color="auto" w:fill="E9EEF2"/>
            <w:tcMar>
              <w:top w:w="70" w:type="dxa"/>
              <w:left w:w="90" w:type="dxa"/>
              <w:bottom w:w="70" w:type="dxa"/>
              <w:right w:w="90" w:type="dxa"/>
            </w:tcMar>
            <w:vAlign w:val="center"/>
          </w:tcPr>
          <w:p w14:paraId="379F2F6F">
            <w:pPr>
              <w:spacing w:before="0" w:after="0" w:line="300" w:lineRule="auto"/>
              <w:ind w:firstLine="0"/>
              <w:jc w:val="left"/>
            </w:pPr>
            <w:r>
              <w:rPr>
                <w:rFonts w:ascii="宋体" w:hAnsi="宋体" w:eastAsia="宋体" w:cs="宋体"/>
                <w:b/>
                <w:color w:val="000000"/>
                <w:sz w:val="20"/>
              </w:rPr>
              <w:t>对象</w:t>
            </w:r>
          </w:p>
        </w:tc>
        <w:tc>
          <w:tcPr>
            <w:tcW w:w="6293" w:type="dxa"/>
            <w:shd w:val="clear" w:color="auto" w:fill="E9EEF2"/>
            <w:tcMar>
              <w:top w:w="70" w:type="dxa"/>
              <w:left w:w="90" w:type="dxa"/>
              <w:bottom w:w="70" w:type="dxa"/>
              <w:right w:w="90" w:type="dxa"/>
            </w:tcMar>
            <w:vAlign w:val="center"/>
          </w:tcPr>
          <w:p w14:paraId="77DC324C">
            <w:pPr>
              <w:spacing w:before="0" w:after="0" w:line="300" w:lineRule="auto"/>
              <w:ind w:firstLine="0"/>
              <w:jc w:val="left"/>
            </w:pPr>
            <w:r>
              <w:rPr>
                <w:rFonts w:ascii="宋体" w:hAnsi="宋体" w:eastAsia="宋体" w:cs="宋体"/>
                <w:b/>
                <w:color w:val="000000"/>
                <w:sz w:val="20"/>
              </w:rPr>
              <w:t>规则</w:t>
            </w:r>
          </w:p>
        </w:tc>
      </w:tr>
      <w:tr w14:paraId="6F9C74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3564DB55">
            <w:pPr>
              <w:spacing w:before="0" w:after="0" w:line="300" w:lineRule="auto"/>
              <w:ind w:firstLine="0"/>
              <w:jc w:val="left"/>
            </w:pPr>
            <w:r>
              <w:rPr>
                <w:rFonts w:ascii="宋体" w:hAnsi="宋体" w:eastAsia="宋体" w:cs="宋体"/>
                <w:b w:val="0"/>
                <w:color w:val="000000"/>
                <w:sz w:val="20"/>
              </w:rPr>
              <w:t>单位与人员</w:t>
            </w:r>
          </w:p>
        </w:tc>
        <w:tc>
          <w:tcPr>
            <w:tcW w:w="6293" w:type="dxa"/>
            <w:tcMar>
              <w:top w:w="70" w:type="dxa"/>
              <w:left w:w="90" w:type="dxa"/>
              <w:bottom w:w="70" w:type="dxa"/>
              <w:right w:w="90" w:type="dxa"/>
            </w:tcMar>
            <w:vAlign w:val="center"/>
          </w:tcPr>
          <w:p w14:paraId="179D6BD6">
            <w:pPr>
              <w:spacing w:before="0" w:after="0" w:line="300" w:lineRule="auto"/>
              <w:ind w:firstLine="0"/>
              <w:jc w:val="left"/>
            </w:pPr>
            <w:r>
              <w:rPr>
                <w:rFonts w:ascii="宋体" w:hAnsi="宋体" w:eastAsia="宋体" w:cs="宋体"/>
                <w:b w:val="0"/>
                <w:color w:val="000000"/>
                <w:sz w:val="20"/>
              </w:rPr>
              <w:t>一个单位对应多个人员，人员保存有效单位编号</w:t>
            </w:r>
          </w:p>
        </w:tc>
      </w:tr>
      <w:tr w14:paraId="41CC54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1A06501A">
            <w:pPr>
              <w:spacing w:before="0" w:after="0" w:line="300" w:lineRule="auto"/>
              <w:ind w:firstLine="0"/>
              <w:jc w:val="left"/>
            </w:pPr>
            <w:r>
              <w:rPr>
                <w:rFonts w:ascii="宋体" w:hAnsi="宋体" w:eastAsia="宋体" w:cs="宋体"/>
                <w:b w:val="0"/>
                <w:color w:val="000000"/>
                <w:sz w:val="20"/>
              </w:rPr>
              <w:t>人员与模板</w:t>
            </w:r>
          </w:p>
        </w:tc>
        <w:tc>
          <w:tcPr>
            <w:tcW w:w="6293" w:type="dxa"/>
            <w:tcMar>
              <w:top w:w="70" w:type="dxa"/>
              <w:left w:w="90" w:type="dxa"/>
              <w:bottom w:w="70" w:type="dxa"/>
              <w:right w:w="90" w:type="dxa"/>
            </w:tcMar>
            <w:vAlign w:val="center"/>
          </w:tcPr>
          <w:p w14:paraId="1E9D96EA">
            <w:pPr>
              <w:spacing w:before="0" w:after="0" w:line="300" w:lineRule="auto"/>
              <w:ind w:firstLine="0"/>
              <w:jc w:val="left"/>
            </w:pPr>
            <w:r>
              <w:rPr>
                <w:rFonts w:ascii="宋体" w:hAnsi="宋体" w:eastAsia="宋体" w:cs="宋体"/>
                <w:b w:val="0"/>
                <w:color w:val="000000"/>
                <w:sz w:val="20"/>
              </w:rPr>
              <w:t>一个人员对应零或一份当前模板，模板不能脱离人员存在</w:t>
            </w:r>
          </w:p>
        </w:tc>
      </w:tr>
      <w:tr w14:paraId="3204F4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465C0885">
            <w:pPr>
              <w:spacing w:before="0" w:after="0" w:line="300" w:lineRule="auto"/>
              <w:ind w:firstLine="0"/>
              <w:jc w:val="left"/>
            </w:pPr>
            <w:r>
              <w:rPr>
                <w:rFonts w:ascii="宋体" w:hAnsi="宋体" w:eastAsia="宋体" w:cs="宋体"/>
                <w:b w:val="0"/>
                <w:color w:val="000000"/>
                <w:sz w:val="20"/>
              </w:rPr>
              <w:t>人员与认证</w:t>
            </w:r>
          </w:p>
        </w:tc>
        <w:tc>
          <w:tcPr>
            <w:tcW w:w="6293" w:type="dxa"/>
            <w:tcMar>
              <w:top w:w="70" w:type="dxa"/>
              <w:left w:w="90" w:type="dxa"/>
              <w:bottom w:w="70" w:type="dxa"/>
              <w:right w:w="90" w:type="dxa"/>
            </w:tcMar>
            <w:vAlign w:val="center"/>
          </w:tcPr>
          <w:p w14:paraId="09EDD097">
            <w:pPr>
              <w:spacing w:before="0" w:after="0" w:line="300" w:lineRule="auto"/>
              <w:ind w:firstLine="0"/>
              <w:jc w:val="left"/>
            </w:pPr>
            <w:r>
              <w:rPr>
                <w:rFonts w:ascii="宋体" w:hAnsi="宋体" w:eastAsia="宋体" w:cs="宋体"/>
                <w:b w:val="0"/>
                <w:color w:val="000000"/>
                <w:sz w:val="20"/>
              </w:rPr>
              <w:t>已知人员认证关联 PersonId，未知失败允许为空</w:t>
            </w:r>
          </w:p>
        </w:tc>
      </w:tr>
      <w:tr w14:paraId="4DC0D4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5A713FBB">
            <w:pPr>
              <w:spacing w:before="0" w:after="0" w:line="300" w:lineRule="auto"/>
              <w:ind w:firstLine="0"/>
              <w:jc w:val="left"/>
            </w:pPr>
            <w:r>
              <w:rPr>
                <w:rFonts w:ascii="宋体" w:hAnsi="宋体" w:eastAsia="宋体" w:cs="宋体"/>
                <w:b w:val="0"/>
                <w:color w:val="000000"/>
                <w:sz w:val="20"/>
              </w:rPr>
              <w:t>认证与领取</w:t>
            </w:r>
          </w:p>
        </w:tc>
        <w:tc>
          <w:tcPr>
            <w:tcW w:w="6293" w:type="dxa"/>
            <w:tcMar>
              <w:top w:w="70" w:type="dxa"/>
              <w:left w:w="90" w:type="dxa"/>
              <w:bottom w:w="70" w:type="dxa"/>
              <w:right w:w="90" w:type="dxa"/>
            </w:tcMar>
            <w:vAlign w:val="center"/>
          </w:tcPr>
          <w:p w14:paraId="6020FF19">
            <w:pPr>
              <w:spacing w:before="0" w:after="0" w:line="300" w:lineRule="auto"/>
              <w:ind w:firstLine="0"/>
              <w:jc w:val="left"/>
            </w:pPr>
            <w:r>
              <w:rPr>
                <w:rFonts w:ascii="宋体" w:hAnsi="宋体" w:eastAsia="宋体" w:cs="宋体"/>
                <w:b w:val="0"/>
                <w:color w:val="000000"/>
                <w:sz w:val="20"/>
              </w:rPr>
              <w:t>通过后登记领取信息；失败记录的领取标记为 0</w:t>
            </w:r>
          </w:p>
        </w:tc>
      </w:tr>
      <w:tr w14:paraId="2F9003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2408AF1E">
            <w:pPr>
              <w:spacing w:before="0" w:after="0" w:line="300" w:lineRule="auto"/>
              <w:ind w:firstLine="0"/>
              <w:jc w:val="left"/>
            </w:pPr>
            <w:r>
              <w:rPr>
                <w:rFonts w:ascii="宋体" w:hAnsi="宋体" w:eastAsia="宋体" w:cs="宋体"/>
                <w:b w:val="0"/>
                <w:color w:val="000000"/>
                <w:sz w:val="20"/>
              </w:rPr>
              <w:t>管理与日志</w:t>
            </w:r>
          </w:p>
        </w:tc>
        <w:tc>
          <w:tcPr>
            <w:tcW w:w="6293" w:type="dxa"/>
            <w:tcMar>
              <w:top w:w="70" w:type="dxa"/>
              <w:left w:w="90" w:type="dxa"/>
              <w:bottom w:w="70" w:type="dxa"/>
              <w:right w:w="90" w:type="dxa"/>
            </w:tcMar>
            <w:vAlign w:val="center"/>
          </w:tcPr>
          <w:p w14:paraId="7786D4BA">
            <w:pPr>
              <w:spacing w:before="0" w:after="0" w:line="300" w:lineRule="auto"/>
              <w:ind w:firstLine="0"/>
              <w:jc w:val="left"/>
            </w:pPr>
            <w:r>
              <w:rPr>
                <w:rFonts w:ascii="宋体" w:hAnsi="宋体" w:eastAsia="宋体" w:cs="宋体"/>
                <w:b w:val="0"/>
                <w:color w:val="000000"/>
                <w:sz w:val="20"/>
              </w:rPr>
              <w:t>日志关联操作账户，包含时间、内容及结果</w:t>
            </w:r>
          </w:p>
        </w:tc>
      </w:tr>
      <w:tr w14:paraId="60FA70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7A167989">
            <w:pPr>
              <w:spacing w:before="0" w:after="0" w:line="300" w:lineRule="auto"/>
              <w:ind w:firstLine="0"/>
              <w:jc w:val="left"/>
            </w:pPr>
            <w:r>
              <w:rPr>
                <w:rFonts w:ascii="宋体" w:hAnsi="宋体" w:eastAsia="宋体" w:cs="宋体"/>
                <w:b w:val="0"/>
                <w:color w:val="000000"/>
                <w:sz w:val="20"/>
              </w:rPr>
              <w:t>历史记录</w:t>
            </w:r>
          </w:p>
        </w:tc>
        <w:tc>
          <w:tcPr>
            <w:tcW w:w="6293" w:type="dxa"/>
            <w:tcMar>
              <w:top w:w="70" w:type="dxa"/>
              <w:left w:w="90" w:type="dxa"/>
              <w:bottom w:w="70" w:type="dxa"/>
              <w:right w:w="90" w:type="dxa"/>
            </w:tcMar>
            <w:vAlign w:val="center"/>
          </w:tcPr>
          <w:p w14:paraId="338DEDB4">
            <w:pPr>
              <w:spacing w:before="0" w:after="0" w:line="300" w:lineRule="auto"/>
              <w:ind w:firstLine="0"/>
              <w:jc w:val="left"/>
            </w:pPr>
            <w:r>
              <w:rPr>
                <w:rFonts w:ascii="宋体" w:hAnsi="宋体" w:eastAsia="宋体" w:cs="宋体"/>
                <w:b w:val="0"/>
                <w:color w:val="000000"/>
                <w:sz w:val="20"/>
              </w:rPr>
              <w:t>人员或账户已有记录时，维护操作不得造成历史记录失去可追溯性</w:t>
            </w:r>
          </w:p>
        </w:tc>
      </w:tr>
    </w:tbl>
    <w:p w14:paraId="428F0985">
      <w:pPr>
        <w:spacing w:after="0"/>
      </w:pPr>
    </w:p>
    <w:p w14:paraId="6ED1729F">
      <w:pPr>
        <w:keepNext/>
        <w:spacing w:after="120" w:line="264" w:lineRule="auto"/>
        <w:jc w:val="center"/>
      </w:pPr>
      <w:r>
        <w:rPr>
          <w:rFonts w:ascii="宋体" w:hAnsi="宋体" w:eastAsia="宋体" w:cs="宋体"/>
          <w:b w:val="0"/>
          <w:color w:val="000000"/>
          <w:sz w:val="19"/>
        </w:rPr>
        <w:t>表 23  名单查询的数据依据</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3005"/>
        <w:gridCol w:w="3458"/>
      </w:tblGrid>
      <w:tr w14:paraId="73A4B0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0" w:type="dxa"/>
              <w:left w:w="90" w:type="dxa"/>
              <w:bottom w:w="70" w:type="dxa"/>
              <w:right w:w="90" w:type="dxa"/>
            </w:tcMar>
            <w:vAlign w:val="center"/>
          </w:tcPr>
          <w:p w14:paraId="492176C0">
            <w:pPr>
              <w:spacing w:before="0" w:after="0" w:line="300" w:lineRule="auto"/>
              <w:ind w:firstLine="0"/>
              <w:jc w:val="left"/>
            </w:pPr>
            <w:r>
              <w:rPr>
                <w:rFonts w:ascii="宋体" w:hAnsi="宋体" w:eastAsia="宋体" w:cs="宋体"/>
                <w:b/>
                <w:color w:val="000000"/>
                <w:sz w:val="20"/>
              </w:rPr>
              <w:t>名单</w:t>
            </w:r>
          </w:p>
        </w:tc>
        <w:tc>
          <w:tcPr>
            <w:tcW w:w="3005" w:type="dxa"/>
            <w:shd w:val="clear" w:color="auto" w:fill="E9EEF2"/>
            <w:tcMar>
              <w:top w:w="70" w:type="dxa"/>
              <w:left w:w="90" w:type="dxa"/>
              <w:bottom w:w="70" w:type="dxa"/>
              <w:right w:w="90" w:type="dxa"/>
            </w:tcMar>
            <w:vAlign w:val="center"/>
          </w:tcPr>
          <w:p w14:paraId="0411CF85">
            <w:pPr>
              <w:spacing w:before="0" w:after="0" w:line="300" w:lineRule="auto"/>
              <w:ind w:firstLine="0"/>
              <w:jc w:val="left"/>
            </w:pPr>
            <w:r>
              <w:rPr>
                <w:rFonts w:ascii="宋体" w:hAnsi="宋体" w:eastAsia="宋体" w:cs="宋体"/>
                <w:b/>
                <w:color w:val="000000"/>
                <w:sz w:val="20"/>
              </w:rPr>
              <w:t>主要数据来源</w:t>
            </w:r>
          </w:p>
        </w:tc>
        <w:tc>
          <w:tcPr>
            <w:tcW w:w="3458" w:type="dxa"/>
            <w:shd w:val="clear" w:color="auto" w:fill="E9EEF2"/>
            <w:tcMar>
              <w:top w:w="70" w:type="dxa"/>
              <w:left w:w="90" w:type="dxa"/>
              <w:bottom w:w="70" w:type="dxa"/>
              <w:right w:w="90" w:type="dxa"/>
            </w:tcMar>
            <w:vAlign w:val="center"/>
          </w:tcPr>
          <w:p w14:paraId="428B431D">
            <w:pPr>
              <w:spacing w:before="0" w:after="0" w:line="300" w:lineRule="auto"/>
              <w:ind w:firstLine="0"/>
              <w:jc w:val="left"/>
            </w:pPr>
            <w:r>
              <w:rPr>
                <w:rFonts w:ascii="宋体" w:hAnsi="宋体" w:eastAsia="宋体" w:cs="宋体"/>
                <w:b/>
                <w:color w:val="000000"/>
                <w:sz w:val="20"/>
              </w:rPr>
              <w:t>筛选方式</w:t>
            </w:r>
          </w:p>
        </w:tc>
      </w:tr>
      <w:tr w14:paraId="419DC0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51B74CC7">
            <w:pPr>
              <w:spacing w:before="0" w:after="0" w:line="300" w:lineRule="auto"/>
              <w:ind w:firstLine="0"/>
              <w:jc w:val="left"/>
            </w:pPr>
            <w:r>
              <w:rPr>
                <w:rFonts w:ascii="宋体" w:hAnsi="宋体" w:eastAsia="宋体" w:cs="宋体"/>
                <w:b w:val="0"/>
                <w:color w:val="000000"/>
                <w:sz w:val="20"/>
              </w:rPr>
              <w:t>已采集信息</w:t>
            </w:r>
          </w:p>
        </w:tc>
        <w:tc>
          <w:tcPr>
            <w:tcW w:w="3005" w:type="dxa"/>
            <w:tcMar>
              <w:top w:w="70" w:type="dxa"/>
              <w:left w:w="90" w:type="dxa"/>
              <w:bottom w:w="70" w:type="dxa"/>
              <w:right w:w="90" w:type="dxa"/>
            </w:tcMar>
            <w:vAlign w:val="center"/>
          </w:tcPr>
          <w:p w14:paraId="46CD72D6">
            <w:pPr>
              <w:spacing w:before="0" w:after="0" w:line="300" w:lineRule="auto"/>
              <w:ind w:firstLine="0"/>
              <w:jc w:val="left"/>
            </w:pPr>
            <w:r>
              <w:rPr>
                <w:rFonts w:ascii="宋体" w:hAnsi="宋体" w:eastAsia="宋体" w:cs="宋体"/>
                <w:b w:val="0"/>
                <w:color w:val="000000"/>
                <w:sz w:val="20"/>
              </w:rPr>
              <w:t>Person 与 FaceTemplate</w:t>
            </w:r>
          </w:p>
        </w:tc>
        <w:tc>
          <w:tcPr>
            <w:tcW w:w="3458" w:type="dxa"/>
            <w:tcMar>
              <w:top w:w="70" w:type="dxa"/>
              <w:left w:w="90" w:type="dxa"/>
              <w:bottom w:w="70" w:type="dxa"/>
              <w:right w:w="90" w:type="dxa"/>
            </w:tcMar>
            <w:vAlign w:val="center"/>
          </w:tcPr>
          <w:p w14:paraId="40AC109A">
            <w:pPr>
              <w:spacing w:before="0" w:after="0" w:line="300" w:lineRule="auto"/>
              <w:ind w:firstLine="0"/>
              <w:jc w:val="left"/>
            </w:pPr>
            <w:r>
              <w:rPr>
                <w:rFonts w:ascii="宋体" w:hAnsi="宋体" w:eastAsia="宋体" w:cs="宋体"/>
                <w:b w:val="0"/>
                <w:color w:val="000000"/>
                <w:sz w:val="20"/>
              </w:rPr>
              <w:t>单位匹配且存在模板</w:t>
            </w:r>
          </w:p>
        </w:tc>
      </w:tr>
      <w:tr w14:paraId="78CF54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703C4545">
            <w:pPr>
              <w:spacing w:before="0" w:after="0" w:line="300" w:lineRule="auto"/>
              <w:ind w:firstLine="0"/>
              <w:jc w:val="left"/>
            </w:pPr>
            <w:r>
              <w:rPr>
                <w:rFonts w:ascii="宋体" w:hAnsi="宋体" w:eastAsia="宋体" w:cs="宋体"/>
                <w:b w:val="0"/>
                <w:color w:val="000000"/>
                <w:sz w:val="20"/>
              </w:rPr>
              <w:t>已通过认证</w:t>
            </w:r>
          </w:p>
        </w:tc>
        <w:tc>
          <w:tcPr>
            <w:tcW w:w="3005" w:type="dxa"/>
            <w:tcMar>
              <w:top w:w="70" w:type="dxa"/>
              <w:left w:w="90" w:type="dxa"/>
              <w:bottom w:w="70" w:type="dxa"/>
              <w:right w:w="90" w:type="dxa"/>
            </w:tcMar>
            <w:vAlign w:val="center"/>
          </w:tcPr>
          <w:p w14:paraId="3FBFD4A2">
            <w:pPr>
              <w:spacing w:before="0" w:after="0" w:line="300" w:lineRule="auto"/>
              <w:ind w:firstLine="0"/>
              <w:jc w:val="left"/>
            </w:pPr>
            <w:r>
              <w:rPr>
                <w:rFonts w:ascii="宋体" w:hAnsi="宋体" w:eastAsia="宋体" w:cs="宋体"/>
                <w:b w:val="0"/>
                <w:color w:val="000000"/>
                <w:sz w:val="20"/>
              </w:rPr>
              <w:t>Person 与最近认证记录</w:t>
            </w:r>
          </w:p>
        </w:tc>
        <w:tc>
          <w:tcPr>
            <w:tcW w:w="3458" w:type="dxa"/>
            <w:tcMar>
              <w:top w:w="70" w:type="dxa"/>
              <w:left w:w="90" w:type="dxa"/>
              <w:bottom w:w="70" w:type="dxa"/>
              <w:right w:w="90" w:type="dxa"/>
            </w:tcMar>
            <w:vAlign w:val="center"/>
          </w:tcPr>
          <w:p w14:paraId="4B8DE89E">
            <w:pPr>
              <w:spacing w:before="0" w:after="0" w:line="300" w:lineRule="auto"/>
              <w:ind w:firstLine="0"/>
              <w:jc w:val="left"/>
            </w:pPr>
            <w:r>
              <w:rPr>
                <w:rFonts w:ascii="宋体" w:hAnsi="宋体" w:eastAsia="宋体" w:cs="宋体"/>
                <w:b w:val="0"/>
                <w:color w:val="000000"/>
                <w:sz w:val="20"/>
              </w:rPr>
              <w:t>单位匹配且最近结果通过</w:t>
            </w:r>
          </w:p>
        </w:tc>
      </w:tr>
      <w:tr w14:paraId="40687B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7BC0E3E9">
            <w:pPr>
              <w:spacing w:before="0" w:after="0" w:line="300" w:lineRule="auto"/>
              <w:ind w:firstLine="0"/>
              <w:jc w:val="left"/>
            </w:pPr>
            <w:r>
              <w:rPr>
                <w:rFonts w:ascii="宋体" w:hAnsi="宋体" w:eastAsia="宋体" w:cs="宋体"/>
                <w:b w:val="0"/>
                <w:color w:val="000000"/>
                <w:sz w:val="20"/>
              </w:rPr>
              <w:t>认证未通过</w:t>
            </w:r>
          </w:p>
        </w:tc>
        <w:tc>
          <w:tcPr>
            <w:tcW w:w="3005" w:type="dxa"/>
            <w:tcMar>
              <w:top w:w="70" w:type="dxa"/>
              <w:left w:w="90" w:type="dxa"/>
              <w:bottom w:w="70" w:type="dxa"/>
              <w:right w:w="90" w:type="dxa"/>
            </w:tcMar>
            <w:vAlign w:val="center"/>
          </w:tcPr>
          <w:p w14:paraId="29B2E304">
            <w:pPr>
              <w:spacing w:before="0" w:after="0" w:line="300" w:lineRule="auto"/>
              <w:ind w:firstLine="0"/>
              <w:jc w:val="left"/>
            </w:pPr>
            <w:r>
              <w:rPr>
                <w:rFonts w:ascii="宋体" w:hAnsi="宋体" w:eastAsia="宋体" w:cs="宋体"/>
                <w:b w:val="0"/>
                <w:color w:val="000000"/>
                <w:sz w:val="20"/>
              </w:rPr>
              <w:t>Person 与最近认证记录</w:t>
            </w:r>
          </w:p>
        </w:tc>
        <w:tc>
          <w:tcPr>
            <w:tcW w:w="3458" w:type="dxa"/>
            <w:tcMar>
              <w:top w:w="70" w:type="dxa"/>
              <w:left w:w="90" w:type="dxa"/>
              <w:bottom w:w="70" w:type="dxa"/>
              <w:right w:w="90" w:type="dxa"/>
            </w:tcMar>
            <w:vAlign w:val="center"/>
          </w:tcPr>
          <w:p w14:paraId="7444680E">
            <w:pPr>
              <w:spacing w:before="0" w:after="0" w:line="300" w:lineRule="auto"/>
              <w:ind w:firstLine="0"/>
              <w:jc w:val="left"/>
            </w:pPr>
            <w:r>
              <w:rPr>
                <w:rFonts w:ascii="宋体" w:hAnsi="宋体" w:eastAsia="宋体" w:cs="宋体"/>
                <w:b w:val="0"/>
                <w:color w:val="000000"/>
                <w:sz w:val="20"/>
              </w:rPr>
              <w:t>单位匹配且最近结果未通过</w:t>
            </w:r>
          </w:p>
        </w:tc>
      </w:tr>
      <w:tr w14:paraId="6D79D3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69E10B47">
            <w:pPr>
              <w:spacing w:before="0" w:after="0" w:line="300" w:lineRule="auto"/>
              <w:ind w:firstLine="0"/>
              <w:jc w:val="left"/>
            </w:pPr>
            <w:r>
              <w:rPr>
                <w:rFonts w:ascii="宋体" w:hAnsi="宋体" w:eastAsia="宋体" w:cs="宋体"/>
                <w:b w:val="0"/>
                <w:color w:val="000000"/>
                <w:sz w:val="20"/>
              </w:rPr>
              <w:t>未认证</w:t>
            </w:r>
          </w:p>
        </w:tc>
        <w:tc>
          <w:tcPr>
            <w:tcW w:w="3005" w:type="dxa"/>
            <w:tcMar>
              <w:top w:w="70" w:type="dxa"/>
              <w:left w:w="90" w:type="dxa"/>
              <w:bottom w:w="70" w:type="dxa"/>
              <w:right w:w="90" w:type="dxa"/>
            </w:tcMar>
            <w:vAlign w:val="center"/>
          </w:tcPr>
          <w:p w14:paraId="2DDD3B90">
            <w:pPr>
              <w:spacing w:before="0" w:after="0" w:line="300" w:lineRule="auto"/>
              <w:ind w:firstLine="0"/>
              <w:jc w:val="left"/>
            </w:pPr>
            <w:r>
              <w:rPr>
                <w:rFonts w:ascii="宋体" w:hAnsi="宋体" w:eastAsia="宋体" w:cs="宋体"/>
                <w:b w:val="0"/>
                <w:color w:val="000000"/>
                <w:sz w:val="20"/>
              </w:rPr>
              <w:t>Person 与 AuthenticationRecord</w:t>
            </w:r>
          </w:p>
        </w:tc>
        <w:tc>
          <w:tcPr>
            <w:tcW w:w="3458" w:type="dxa"/>
            <w:tcMar>
              <w:top w:w="70" w:type="dxa"/>
              <w:left w:w="90" w:type="dxa"/>
              <w:bottom w:w="70" w:type="dxa"/>
              <w:right w:w="90" w:type="dxa"/>
            </w:tcMar>
            <w:vAlign w:val="center"/>
          </w:tcPr>
          <w:p w14:paraId="448224A3">
            <w:pPr>
              <w:spacing w:before="0" w:after="0" w:line="300" w:lineRule="auto"/>
              <w:ind w:firstLine="0"/>
              <w:jc w:val="left"/>
            </w:pPr>
            <w:r>
              <w:rPr>
                <w:rFonts w:ascii="宋体" w:hAnsi="宋体" w:eastAsia="宋体" w:cs="宋体"/>
                <w:b w:val="0"/>
                <w:color w:val="000000"/>
                <w:sz w:val="20"/>
              </w:rPr>
              <w:t>单位匹配且不存在认证记录</w:t>
            </w:r>
          </w:p>
        </w:tc>
      </w:tr>
    </w:tbl>
    <w:p w14:paraId="173BA31C">
      <w:pPr>
        <w:spacing w:after="0"/>
      </w:pPr>
    </w:p>
    <w:p w14:paraId="42DB6135">
      <w:pPr>
        <w:ind w:firstLine="420"/>
      </w:pPr>
      <w:r>
        <w:rPr>
          <w:rFonts w:ascii="宋体" w:hAnsi="宋体" w:eastAsia="宋体" w:cs="宋体"/>
          <w:b w:val="0"/>
          <w:color w:val="000000"/>
          <w:sz w:val="21"/>
        </w:rPr>
        <w:t>最近认证记录按 AuthTime 与 RecordId 确定先后。单位归属以人员档案为准。删除等维护操作需在详细实现中校验关联数据，避免直接删除被引用的数据。</w:t>
      </w:r>
    </w:p>
    <w:p w14:paraId="64DECC58">
      <w:r>
        <w:br w:type="page"/>
      </w:r>
    </w:p>
    <w:p w14:paraId="7E635896">
      <w:pPr>
        <w:pStyle w:val="3"/>
      </w:pPr>
      <w:bookmarkStart w:id="11" w:name="chapter6"/>
      <w:r>
        <w:t>6 持久化文件与运行环境</w:t>
      </w:r>
      <w:bookmarkEnd w:id="11"/>
    </w:p>
    <w:p w14:paraId="02860B3A">
      <w:pPr>
        <w:keepNext/>
        <w:spacing w:after="120" w:line="264" w:lineRule="auto"/>
        <w:jc w:val="center"/>
      </w:pPr>
      <w:r>
        <w:rPr>
          <w:rFonts w:ascii="宋体" w:hAnsi="宋体" w:eastAsia="宋体" w:cs="宋体"/>
          <w:b w:val="0"/>
          <w:color w:val="000000"/>
          <w:sz w:val="19"/>
        </w:rPr>
        <w:t>表 24  数据与文件持久化位置</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2721"/>
        <w:gridCol w:w="3742"/>
      </w:tblGrid>
      <w:tr w14:paraId="73F1E3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0" w:type="dxa"/>
              <w:left w:w="90" w:type="dxa"/>
              <w:bottom w:w="70" w:type="dxa"/>
              <w:right w:w="90" w:type="dxa"/>
            </w:tcMar>
            <w:vAlign w:val="center"/>
          </w:tcPr>
          <w:p w14:paraId="3B8CAA0C">
            <w:pPr>
              <w:spacing w:before="0" w:after="0" w:line="300" w:lineRule="auto"/>
              <w:ind w:firstLine="0"/>
              <w:jc w:val="left"/>
            </w:pPr>
            <w:r>
              <w:rPr>
                <w:rFonts w:ascii="宋体" w:hAnsi="宋体" w:eastAsia="宋体" w:cs="宋体"/>
                <w:b/>
                <w:color w:val="000000"/>
                <w:sz w:val="20"/>
              </w:rPr>
              <w:t>项目</w:t>
            </w:r>
          </w:p>
        </w:tc>
        <w:tc>
          <w:tcPr>
            <w:tcW w:w="2721" w:type="dxa"/>
            <w:shd w:val="clear" w:color="auto" w:fill="E9EEF2"/>
            <w:tcMar>
              <w:top w:w="70" w:type="dxa"/>
              <w:left w:w="90" w:type="dxa"/>
              <w:bottom w:w="70" w:type="dxa"/>
              <w:right w:w="90" w:type="dxa"/>
            </w:tcMar>
            <w:vAlign w:val="center"/>
          </w:tcPr>
          <w:p w14:paraId="1851DF43">
            <w:pPr>
              <w:spacing w:before="0" w:after="0" w:line="300" w:lineRule="auto"/>
              <w:ind w:firstLine="0"/>
              <w:jc w:val="left"/>
            </w:pPr>
            <w:r>
              <w:rPr>
                <w:rFonts w:ascii="宋体" w:hAnsi="宋体" w:eastAsia="宋体" w:cs="宋体"/>
                <w:b/>
                <w:color w:val="000000"/>
                <w:sz w:val="20"/>
              </w:rPr>
              <w:t>位置或形式</w:t>
            </w:r>
          </w:p>
        </w:tc>
        <w:tc>
          <w:tcPr>
            <w:tcW w:w="3742" w:type="dxa"/>
            <w:shd w:val="clear" w:color="auto" w:fill="E9EEF2"/>
            <w:tcMar>
              <w:top w:w="70" w:type="dxa"/>
              <w:left w:w="90" w:type="dxa"/>
              <w:bottom w:w="70" w:type="dxa"/>
              <w:right w:w="90" w:type="dxa"/>
            </w:tcMar>
            <w:vAlign w:val="center"/>
          </w:tcPr>
          <w:p w14:paraId="2C6D43FE">
            <w:pPr>
              <w:spacing w:before="0" w:after="0" w:line="300" w:lineRule="auto"/>
              <w:ind w:firstLine="0"/>
              <w:jc w:val="left"/>
            </w:pPr>
            <w:r>
              <w:rPr>
                <w:rFonts w:ascii="宋体" w:hAnsi="宋体" w:eastAsia="宋体" w:cs="宋体"/>
                <w:b/>
                <w:color w:val="000000"/>
                <w:sz w:val="20"/>
              </w:rPr>
              <w:t>用途</w:t>
            </w:r>
          </w:p>
        </w:tc>
      </w:tr>
      <w:tr w14:paraId="2D8A07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3D3B1480">
            <w:pPr>
              <w:spacing w:before="0" w:after="0" w:line="300" w:lineRule="auto"/>
              <w:ind w:firstLine="0"/>
              <w:jc w:val="left"/>
            </w:pPr>
            <w:r>
              <w:rPr>
                <w:rFonts w:ascii="宋体" w:hAnsi="宋体" w:eastAsia="宋体" w:cs="宋体"/>
                <w:b w:val="0"/>
                <w:color w:val="000000"/>
                <w:sz w:val="20"/>
              </w:rPr>
              <w:t>人员与业务记录</w:t>
            </w:r>
          </w:p>
        </w:tc>
        <w:tc>
          <w:tcPr>
            <w:tcW w:w="2721" w:type="dxa"/>
            <w:tcMar>
              <w:top w:w="70" w:type="dxa"/>
              <w:left w:w="90" w:type="dxa"/>
              <w:bottom w:w="70" w:type="dxa"/>
              <w:right w:w="90" w:type="dxa"/>
            </w:tcMar>
            <w:vAlign w:val="center"/>
          </w:tcPr>
          <w:p w14:paraId="0C5DF35E">
            <w:pPr>
              <w:spacing w:before="0" w:after="0" w:line="300" w:lineRule="auto"/>
              <w:ind w:firstLine="0"/>
              <w:jc w:val="left"/>
            </w:pPr>
            <w:r>
              <w:rPr>
                <w:rFonts w:ascii="宋体" w:hAnsi="宋体" w:eastAsia="宋体" w:cs="宋体"/>
                <w:b w:val="0"/>
                <w:color w:val="000000"/>
                <w:sz w:val="20"/>
              </w:rPr>
              <w:t>SQL Server 数据库</w:t>
            </w:r>
          </w:p>
        </w:tc>
        <w:tc>
          <w:tcPr>
            <w:tcW w:w="3742" w:type="dxa"/>
            <w:tcMar>
              <w:top w:w="70" w:type="dxa"/>
              <w:left w:w="90" w:type="dxa"/>
              <w:bottom w:w="70" w:type="dxa"/>
              <w:right w:w="90" w:type="dxa"/>
            </w:tcMar>
            <w:vAlign w:val="center"/>
          </w:tcPr>
          <w:p w14:paraId="0051E9AD">
            <w:pPr>
              <w:spacing w:before="0" w:after="0" w:line="300" w:lineRule="auto"/>
              <w:ind w:firstLine="0"/>
              <w:jc w:val="left"/>
            </w:pPr>
            <w:r>
              <w:rPr>
                <w:rFonts w:ascii="宋体" w:hAnsi="宋体" w:eastAsia="宋体" w:cs="宋体"/>
                <w:b w:val="0"/>
                <w:color w:val="000000"/>
                <w:sz w:val="20"/>
              </w:rPr>
              <w:t>保存人员、模板、认证领取和操作记录</w:t>
            </w:r>
          </w:p>
        </w:tc>
      </w:tr>
      <w:tr w14:paraId="68B4CD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07D37F2C">
            <w:pPr>
              <w:spacing w:before="0" w:after="0" w:line="300" w:lineRule="auto"/>
              <w:ind w:firstLine="0"/>
              <w:jc w:val="left"/>
            </w:pPr>
            <w:r>
              <w:rPr>
                <w:rFonts w:ascii="宋体" w:hAnsi="宋体" w:eastAsia="宋体" w:cs="宋体"/>
                <w:b w:val="0"/>
                <w:color w:val="000000"/>
                <w:sz w:val="20"/>
              </w:rPr>
              <w:t>数据库连接</w:t>
            </w:r>
          </w:p>
        </w:tc>
        <w:tc>
          <w:tcPr>
            <w:tcW w:w="2721" w:type="dxa"/>
            <w:tcMar>
              <w:top w:w="70" w:type="dxa"/>
              <w:left w:w="90" w:type="dxa"/>
              <w:bottom w:w="70" w:type="dxa"/>
              <w:right w:w="90" w:type="dxa"/>
            </w:tcMar>
            <w:vAlign w:val="center"/>
          </w:tcPr>
          <w:p w14:paraId="5290F589">
            <w:pPr>
              <w:spacing w:before="0" w:after="0" w:line="300" w:lineRule="auto"/>
              <w:ind w:firstLine="0"/>
              <w:jc w:val="left"/>
            </w:pPr>
            <w:r>
              <w:rPr>
                <w:rFonts w:ascii="宋体" w:hAnsi="宋体" w:eastAsia="宋体" w:cs="宋体"/>
                <w:b w:val="0"/>
                <w:color w:val="000000"/>
                <w:sz w:val="20"/>
              </w:rPr>
              <w:t>App.config</w:t>
            </w:r>
          </w:p>
        </w:tc>
        <w:tc>
          <w:tcPr>
            <w:tcW w:w="3742" w:type="dxa"/>
            <w:tcMar>
              <w:top w:w="70" w:type="dxa"/>
              <w:left w:w="90" w:type="dxa"/>
              <w:bottom w:w="70" w:type="dxa"/>
              <w:right w:w="90" w:type="dxa"/>
            </w:tcMar>
            <w:vAlign w:val="center"/>
          </w:tcPr>
          <w:p w14:paraId="0C1DD2E2">
            <w:pPr>
              <w:spacing w:before="0" w:after="0" w:line="300" w:lineRule="auto"/>
              <w:ind w:firstLine="0"/>
              <w:jc w:val="left"/>
            </w:pPr>
            <w:r>
              <w:rPr>
                <w:rFonts w:ascii="宋体" w:hAnsi="宋体" w:eastAsia="宋体" w:cs="宋体"/>
                <w:b w:val="0"/>
                <w:color w:val="000000"/>
                <w:sz w:val="20"/>
              </w:rPr>
              <w:t>读取服务器、数据库与身份验证配置</w:t>
            </w:r>
          </w:p>
        </w:tc>
      </w:tr>
      <w:tr w14:paraId="403888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2D3702A1">
            <w:pPr>
              <w:spacing w:before="0" w:after="0" w:line="300" w:lineRule="auto"/>
              <w:ind w:firstLine="0"/>
              <w:jc w:val="left"/>
            </w:pPr>
            <w:r>
              <w:rPr>
                <w:rFonts w:ascii="宋体" w:hAnsi="宋体" w:eastAsia="宋体" w:cs="宋体"/>
                <w:b w:val="0"/>
                <w:color w:val="000000"/>
                <w:sz w:val="20"/>
              </w:rPr>
              <w:t>SDK 托管程序集</w:t>
            </w:r>
          </w:p>
        </w:tc>
        <w:tc>
          <w:tcPr>
            <w:tcW w:w="2721" w:type="dxa"/>
            <w:tcMar>
              <w:top w:w="70" w:type="dxa"/>
              <w:left w:w="90" w:type="dxa"/>
              <w:bottom w:w="70" w:type="dxa"/>
              <w:right w:w="90" w:type="dxa"/>
            </w:tcMar>
            <w:vAlign w:val="center"/>
          </w:tcPr>
          <w:p w14:paraId="78015100">
            <w:pPr>
              <w:spacing w:before="0" w:after="0" w:line="300" w:lineRule="auto"/>
              <w:ind w:firstLine="0"/>
              <w:jc w:val="left"/>
            </w:pPr>
            <w:r>
              <w:rPr>
                <w:rFonts w:ascii="宋体" w:hAnsi="宋体" w:eastAsia="宋体" w:cs="宋体"/>
                <w:b w:val="0"/>
                <w:color w:val="000000"/>
                <w:sz w:val="20"/>
              </w:rPr>
              <w:t>程序运行目录</w:t>
            </w:r>
          </w:p>
        </w:tc>
        <w:tc>
          <w:tcPr>
            <w:tcW w:w="3742" w:type="dxa"/>
            <w:tcMar>
              <w:top w:w="70" w:type="dxa"/>
              <w:left w:w="90" w:type="dxa"/>
              <w:bottom w:w="70" w:type="dxa"/>
              <w:right w:w="90" w:type="dxa"/>
            </w:tcMar>
            <w:vAlign w:val="center"/>
          </w:tcPr>
          <w:p w14:paraId="4BAF8849">
            <w:pPr>
              <w:spacing w:before="0" w:after="0" w:line="300" w:lineRule="auto"/>
              <w:ind w:firstLine="0"/>
              <w:jc w:val="left"/>
            </w:pPr>
            <w:r>
              <w:rPr>
                <w:rFonts w:ascii="宋体" w:hAnsi="宋体" w:eastAsia="宋体" w:cs="宋体"/>
                <w:b w:val="0"/>
                <w:color w:val="000000"/>
                <w:sz w:val="20"/>
              </w:rPr>
              <w:t>FacePlatformAx.dll 和 FacePlatformCtrl.dll</w:t>
            </w:r>
          </w:p>
        </w:tc>
      </w:tr>
      <w:tr w14:paraId="6CAED5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7EE1CA63">
            <w:pPr>
              <w:spacing w:before="0" w:after="0" w:line="300" w:lineRule="auto"/>
              <w:ind w:firstLine="0"/>
              <w:jc w:val="left"/>
            </w:pPr>
            <w:r>
              <w:rPr>
                <w:rFonts w:ascii="宋体" w:hAnsi="宋体" w:eastAsia="宋体" w:cs="宋体"/>
                <w:b w:val="0"/>
                <w:color w:val="000000"/>
                <w:sz w:val="20"/>
              </w:rPr>
              <w:t>SDK 原生依赖</w:t>
            </w:r>
          </w:p>
        </w:tc>
        <w:tc>
          <w:tcPr>
            <w:tcW w:w="2721" w:type="dxa"/>
            <w:tcMar>
              <w:top w:w="70" w:type="dxa"/>
              <w:left w:w="90" w:type="dxa"/>
              <w:bottom w:w="70" w:type="dxa"/>
              <w:right w:w="90" w:type="dxa"/>
            </w:tcMar>
            <w:vAlign w:val="center"/>
          </w:tcPr>
          <w:p w14:paraId="552116C3">
            <w:pPr>
              <w:spacing w:before="0" w:after="0" w:line="300" w:lineRule="auto"/>
              <w:ind w:firstLine="0"/>
              <w:jc w:val="left"/>
            </w:pPr>
            <w:r>
              <w:rPr>
                <w:rFonts w:ascii="宋体" w:hAnsi="宋体" w:eastAsia="宋体" w:cs="宋体"/>
                <w:b w:val="0"/>
                <w:color w:val="000000"/>
                <w:sz w:val="20"/>
              </w:rPr>
              <w:t>程序运行目录</w:t>
            </w:r>
          </w:p>
        </w:tc>
        <w:tc>
          <w:tcPr>
            <w:tcW w:w="3742" w:type="dxa"/>
            <w:tcMar>
              <w:top w:w="70" w:type="dxa"/>
              <w:left w:w="90" w:type="dxa"/>
              <w:bottom w:w="70" w:type="dxa"/>
              <w:right w:w="90" w:type="dxa"/>
            </w:tcMar>
            <w:vAlign w:val="center"/>
          </w:tcPr>
          <w:p w14:paraId="18724CB9">
            <w:pPr>
              <w:spacing w:before="0" w:after="0" w:line="300" w:lineRule="auto"/>
              <w:ind w:firstLine="0"/>
              <w:jc w:val="left"/>
            </w:pPr>
            <w:r>
              <w:rPr>
                <w:rFonts w:ascii="宋体" w:hAnsi="宋体" w:eastAsia="宋体" w:cs="宋体"/>
                <w:b w:val="0"/>
                <w:color w:val="000000"/>
                <w:sz w:val="20"/>
              </w:rPr>
              <w:t>face_platform、face_eye_core、MNN 及 OpenCV DLL</w:t>
            </w:r>
          </w:p>
        </w:tc>
      </w:tr>
      <w:tr w14:paraId="5BD770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51E14E17">
            <w:pPr>
              <w:spacing w:before="0" w:after="0" w:line="300" w:lineRule="auto"/>
              <w:ind w:firstLine="0"/>
              <w:jc w:val="left"/>
            </w:pPr>
            <w:r>
              <w:rPr>
                <w:rFonts w:ascii="宋体" w:hAnsi="宋体" w:eastAsia="宋体" w:cs="宋体"/>
                <w:b w:val="0"/>
                <w:color w:val="000000"/>
                <w:sz w:val="20"/>
              </w:rPr>
              <w:t>提示音频</w:t>
            </w:r>
          </w:p>
        </w:tc>
        <w:tc>
          <w:tcPr>
            <w:tcW w:w="2721" w:type="dxa"/>
            <w:tcMar>
              <w:top w:w="70" w:type="dxa"/>
              <w:left w:w="90" w:type="dxa"/>
              <w:bottom w:w="70" w:type="dxa"/>
              <w:right w:w="90" w:type="dxa"/>
            </w:tcMar>
            <w:vAlign w:val="center"/>
          </w:tcPr>
          <w:p w14:paraId="217248BD">
            <w:pPr>
              <w:spacing w:before="0" w:after="0" w:line="300" w:lineRule="auto"/>
              <w:ind w:firstLine="0"/>
              <w:jc w:val="left"/>
            </w:pPr>
            <w:r>
              <w:rPr>
                <w:rFonts w:ascii="宋体" w:hAnsi="宋体" w:eastAsia="宋体" w:cs="宋体"/>
                <w:b w:val="0"/>
                <w:color w:val="000000"/>
                <w:sz w:val="20"/>
              </w:rPr>
              <w:t>Sound 目录</w:t>
            </w:r>
          </w:p>
        </w:tc>
        <w:tc>
          <w:tcPr>
            <w:tcW w:w="3742" w:type="dxa"/>
            <w:tcMar>
              <w:top w:w="70" w:type="dxa"/>
              <w:left w:w="90" w:type="dxa"/>
              <w:bottom w:w="70" w:type="dxa"/>
              <w:right w:w="90" w:type="dxa"/>
            </w:tcMar>
            <w:vAlign w:val="center"/>
          </w:tcPr>
          <w:p w14:paraId="68FDB459">
            <w:pPr>
              <w:spacing w:before="0" w:after="0" w:line="300" w:lineRule="auto"/>
              <w:ind w:firstLine="0"/>
              <w:jc w:val="left"/>
            </w:pPr>
            <w:r>
              <w:rPr>
                <w:rFonts w:ascii="宋体" w:hAnsi="宋体" w:eastAsia="宋体" w:cs="宋体"/>
                <w:b w:val="0"/>
                <w:color w:val="000000"/>
                <w:sz w:val="20"/>
              </w:rPr>
              <w:t>复用课堂 demo 的提示资源</w:t>
            </w:r>
          </w:p>
        </w:tc>
      </w:tr>
      <w:tr w14:paraId="295478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7C313D74">
            <w:pPr>
              <w:spacing w:before="0" w:after="0" w:line="300" w:lineRule="auto"/>
              <w:ind w:firstLine="0"/>
              <w:jc w:val="left"/>
            </w:pPr>
            <w:r>
              <w:rPr>
                <w:rFonts w:ascii="宋体" w:hAnsi="宋体" w:eastAsia="宋体" w:cs="宋体"/>
                <w:b w:val="0"/>
                <w:color w:val="000000"/>
                <w:sz w:val="20"/>
              </w:rPr>
              <w:t>最终程序与配置</w:t>
            </w:r>
          </w:p>
        </w:tc>
        <w:tc>
          <w:tcPr>
            <w:tcW w:w="2721" w:type="dxa"/>
            <w:tcMar>
              <w:top w:w="70" w:type="dxa"/>
              <w:left w:w="90" w:type="dxa"/>
              <w:bottom w:w="70" w:type="dxa"/>
              <w:right w:w="90" w:type="dxa"/>
            </w:tcMar>
            <w:vAlign w:val="center"/>
          </w:tcPr>
          <w:p w14:paraId="30E41F12">
            <w:pPr>
              <w:spacing w:before="0" w:after="0" w:line="300" w:lineRule="auto"/>
              <w:ind w:firstLine="0"/>
              <w:jc w:val="left"/>
            </w:pPr>
            <w:r>
              <w:rPr>
                <w:rFonts w:ascii="宋体" w:hAnsi="宋体" w:eastAsia="宋体" w:cs="宋体"/>
                <w:b w:val="0"/>
                <w:color w:val="000000"/>
                <w:sz w:val="20"/>
              </w:rPr>
              <w:t>exe 及相关文件</w:t>
            </w:r>
          </w:p>
        </w:tc>
        <w:tc>
          <w:tcPr>
            <w:tcW w:w="3742" w:type="dxa"/>
            <w:tcMar>
              <w:top w:w="70" w:type="dxa"/>
              <w:left w:w="90" w:type="dxa"/>
              <w:bottom w:w="70" w:type="dxa"/>
              <w:right w:w="90" w:type="dxa"/>
            </w:tcMar>
            <w:vAlign w:val="center"/>
          </w:tcPr>
          <w:p w14:paraId="00E5425D">
            <w:pPr>
              <w:spacing w:before="0" w:after="0" w:line="300" w:lineRule="auto"/>
              <w:ind w:firstLine="0"/>
              <w:jc w:val="left"/>
            </w:pPr>
            <w:r>
              <w:rPr>
                <w:rFonts w:ascii="宋体" w:hAnsi="宋体" w:eastAsia="宋体" w:cs="宋体"/>
                <w:b w:val="0"/>
                <w:color w:val="000000"/>
                <w:sz w:val="20"/>
              </w:rPr>
              <w:t>在约定环境运行和演示</w:t>
            </w:r>
          </w:p>
        </w:tc>
      </w:tr>
    </w:tbl>
    <w:p w14:paraId="00256B6E">
      <w:pPr>
        <w:spacing w:after="0"/>
      </w:pPr>
    </w:p>
    <w:p w14:paraId="2321A6EA">
      <w:pPr>
        <w:keepNext/>
        <w:spacing w:after="120" w:line="264" w:lineRule="auto"/>
        <w:jc w:val="center"/>
      </w:pPr>
      <w:r>
        <w:rPr>
          <w:rFonts w:ascii="宋体" w:hAnsi="宋体" w:eastAsia="宋体" w:cs="宋体"/>
          <w:b w:val="0"/>
          <w:color w:val="000000"/>
          <w:sz w:val="19"/>
        </w:rPr>
        <w:t>表 25  本机环境核查结果</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6293"/>
      </w:tblGrid>
      <w:tr w14:paraId="2476C6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shd w:val="clear" w:color="auto" w:fill="E9EEF2"/>
            <w:tcMar>
              <w:top w:w="70" w:type="dxa"/>
              <w:left w:w="90" w:type="dxa"/>
              <w:bottom w:w="70" w:type="dxa"/>
              <w:right w:w="90" w:type="dxa"/>
            </w:tcMar>
            <w:vAlign w:val="center"/>
          </w:tcPr>
          <w:p w14:paraId="57595CAD">
            <w:pPr>
              <w:spacing w:before="0" w:after="0" w:line="300" w:lineRule="auto"/>
              <w:ind w:firstLine="0"/>
              <w:jc w:val="left"/>
            </w:pPr>
            <w:r>
              <w:rPr>
                <w:rFonts w:ascii="宋体" w:hAnsi="宋体" w:eastAsia="宋体" w:cs="宋体"/>
                <w:b/>
                <w:color w:val="000000"/>
                <w:sz w:val="20"/>
              </w:rPr>
              <w:t>项目</w:t>
            </w:r>
          </w:p>
        </w:tc>
        <w:tc>
          <w:tcPr>
            <w:tcW w:w="6293" w:type="dxa"/>
            <w:shd w:val="clear" w:color="auto" w:fill="E9EEF2"/>
            <w:tcMar>
              <w:top w:w="70" w:type="dxa"/>
              <w:left w:w="90" w:type="dxa"/>
              <w:bottom w:w="70" w:type="dxa"/>
              <w:right w:w="90" w:type="dxa"/>
            </w:tcMar>
            <w:vAlign w:val="center"/>
          </w:tcPr>
          <w:p w14:paraId="407EF0D5">
            <w:pPr>
              <w:spacing w:before="0" w:after="0" w:line="300" w:lineRule="auto"/>
              <w:ind w:firstLine="0"/>
              <w:jc w:val="left"/>
            </w:pPr>
            <w:r>
              <w:rPr>
                <w:rFonts w:ascii="宋体" w:hAnsi="宋体" w:eastAsia="宋体" w:cs="宋体"/>
                <w:b/>
                <w:color w:val="000000"/>
                <w:sz w:val="20"/>
              </w:rPr>
              <w:t>实测结果</w:t>
            </w:r>
          </w:p>
        </w:tc>
      </w:tr>
      <w:tr w14:paraId="4017A3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063E9BB3">
            <w:pPr>
              <w:spacing w:before="0" w:after="0" w:line="300" w:lineRule="auto"/>
              <w:ind w:firstLine="0"/>
              <w:jc w:val="left"/>
            </w:pPr>
            <w:r>
              <w:rPr>
                <w:rFonts w:ascii="宋体" w:hAnsi="宋体" w:eastAsia="宋体" w:cs="宋体"/>
                <w:b w:val="0"/>
                <w:color w:val="000000"/>
                <w:sz w:val="20"/>
              </w:rPr>
              <w:t>操作系统</w:t>
            </w:r>
          </w:p>
        </w:tc>
        <w:tc>
          <w:tcPr>
            <w:tcW w:w="6293" w:type="dxa"/>
            <w:tcMar>
              <w:top w:w="70" w:type="dxa"/>
              <w:left w:w="90" w:type="dxa"/>
              <w:bottom w:w="70" w:type="dxa"/>
              <w:right w:w="90" w:type="dxa"/>
            </w:tcMar>
            <w:vAlign w:val="center"/>
          </w:tcPr>
          <w:p w14:paraId="36C9434E">
            <w:pPr>
              <w:spacing w:before="0" w:after="0" w:line="300" w:lineRule="auto"/>
              <w:ind w:firstLine="0"/>
              <w:jc w:val="left"/>
            </w:pPr>
            <w:r>
              <w:rPr>
                <w:rFonts w:ascii="宋体" w:hAnsi="宋体" w:eastAsia="宋体" w:cs="宋体"/>
                <w:b w:val="0"/>
                <w:color w:val="000000"/>
                <w:sz w:val="20"/>
              </w:rPr>
              <w:t>Windows 11 64 位，10.0.26100</w:t>
            </w:r>
          </w:p>
        </w:tc>
      </w:tr>
      <w:tr w14:paraId="69698C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1A7CA38B">
            <w:pPr>
              <w:spacing w:before="0" w:after="0" w:line="300" w:lineRule="auto"/>
              <w:ind w:firstLine="0"/>
              <w:jc w:val="left"/>
            </w:pPr>
            <w:r>
              <w:rPr>
                <w:rFonts w:ascii="宋体" w:hAnsi="宋体" w:eastAsia="宋体" w:cs="宋体"/>
                <w:b w:val="0"/>
                <w:color w:val="000000"/>
                <w:sz w:val="20"/>
              </w:rPr>
              <w:t>开发工具</w:t>
            </w:r>
          </w:p>
        </w:tc>
        <w:tc>
          <w:tcPr>
            <w:tcW w:w="6293" w:type="dxa"/>
            <w:tcMar>
              <w:top w:w="70" w:type="dxa"/>
              <w:left w:w="90" w:type="dxa"/>
              <w:bottom w:w="70" w:type="dxa"/>
              <w:right w:w="90" w:type="dxa"/>
            </w:tcMar>
            <w:vAlign w:val="center"/>
          </w:tcPr>
          <w:p w14:paraId="416BC2C0">
            <w:pPr>
              <w:spacing w:before="0" w:after="0" w:line="300" w:lineRule="auto"/>
              <w:ind w:firstLine="0"/>
              <w:jc w:val="left"/>
            </w:pPr>
            <w:r>
              <w:rPr>
                <w:rFonts w:ascii="宋体" w:hAnsi="宋体" w:eastAsia="宋体" w:cs="宋体"/>
                <w:b w:val="0"/>
                <w:color w:val="000000"/>
                <w:sz w:val="20"/>
              </w:rPr>
              <w:t>Visual Studio Community 2015 Update 3，14.0.25420.1</w:t>
            </w:r>
          </w:p>
        </w:tc>
      </w:tr>
      <w:tr w14:paraId="5E3BC0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34070925">
            <w:pPr>
              <w:spacing w:before="0" w:after="0" w:line="300" w:lineRule="auto"/>
              <w:ind w:firstLine="0"/>
              <w:jc w:val="left"/>
            </w:pPr>
            <w:r>
              <w:rPr>
                <w:rFonts w:ascii="宋体" w:hAnsi="宋体" w:eastAsia="宋体" w:cs="宋体"/>
                <w:b w:val="0"/>
                <w:color w:val="000000"/>
                <w:sz w:val="20"/>
              </w:rPr>
              <w:t>目标框架</w:t>
            </w:r>
          </w:p>
        </w:tc>
        <w:tc>
          <w:tcPr>
            <w:tcW w:w="6293" w:type="dxa"/>
            <w:tcMar>
              <w:top w:w="70" w:type="dxa"/>
              <w:left w:w="90" w:type="dxa"/>
              <w:bottom w:w="70" w:type="dxa"/>
              <w:right w:w="90" w:type="dxa"/>
            </w:tcMar>
            <w:vAlign w:val="center"/>
          </w:tcPr>
          <w:p w14:paraId="642CB9CC">
            <w:pPr>
              <w:spacing w:before="0" w:after="0" w:line="300" w:lineRule="auto"/>
              <w:ind w:firstLine="0"/>
              <w:jc w:val="left"/>
            </w:pPr>
            <w:r>
              <w:rPr>
                <w:rFonts w:ascii="宋体" w:hAnsi="宋体" w:eastAsia="宋体" w:cs="宋体"/>
                <w:b w:val="0"/>
                <w:color w:val="000000"/>
                <w:sz w:val="20"/>
              </w:rPr>
              <w:t>具备 .NET Framework 4.5.2 目标引用，运行时为 4.8</w:t>
            </w:r>
          </w:p>
        </w:tc>
      </w:tr>
      <w:tr w14:paraId="46883D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3E6219F8">
            <w:pPr>
              <w:spacing w:before="0" w:after="0" w:line="300" w:lineRule="auto"/>
              <w:ind w:firstLine="0"/>
              <w:jc w:val="left"/>
            </w:pPr>
            <w:r>
              <w:rPr>
                <w:rFonts w:ascii="宋体" w:hAnsi="宋体" w:eastAsia="宋体" w:cs="宋体"/>
                <w:b w:val="0"/>
                <w:color w:val="000000"/>
                <w:sz w:val="20"/>
              </w:rPr>
              <w:t>数据库引擎</w:t>
            </w:r>
          </w:p>
        </w:tc>
        <w:tc>
          <w:tcPr>
            <w:tcW w:w="6293" w:type="dxa"/>
            <w:tcMar>
              <w:top w:w="70" w:type="dxa"/>
              <w:left w:w="90" w:type="dxa"/>
              <w:bottom w:w="70" w:type="dxa"/>
              <w:right w:w="90" w:type="dxa"/>
            </w:tcMar>
            <w:vAlign w:val="center"/>
          </w:tcPr>
          <w:p w14:paraId="69D24282">
            <w:pPr>
              <w:spacing w:before="0" w:after="0" w:line="300" w:lineRule="auto"/>
              <w:ind w:firstLine="0"/>
              <w:jc w:val="left"/>
            </w:pPr>
            <w:r>
              <w:rPr>
                <w:rFonts w:ascii="宋体" w:hAnsi="宋体" w:eastAsia="宋体" w:cs="宋体"/>
                <w:b w:val="0"/>
                <w:color w:val="000000"/>
                <w:sz w:val="20"/>
              </w:rPr>
              <w:t>SQL Server 2022 Developer，16.0.1000.6</w:t>
            </w:r>
          </w:p>
        </w:tc>
      </w:tr>
      <w:tr w14:paraId="473A95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37ABD01C">
            <w:pPr>
              <w:spacing w:before="0" w:after="0" w:line="300" w:lineRule="auto"/>
              <w:ind w:firstLine="0"/>
              <w:jc w:val="left"/>
            </w:pPr>
            <w:r>
              <w:rPr>
                <w:rFonts w:ascii="宋体" w:hAnsi="宋体" w:eastAsia="宋体" w:cs="宋体"/>
                <w:b w:val="0"/>
                <w:color w:val="000000"/>
                <w:sz w:val="20"/>
              </w:rPr>
              <w:t>管理工具</w:t>
            </w:r>
          </w:p>
        </w:tc>
        <w:tc>
          <w:tcPr>
            <w:tcW w:w="6293" w:type="dxa"/>
            <w:tcMar>
              <w:top w:w="70" w:type="dxa"/>
              <w:left w:w="90" w:type="dxa"/>
              <w:bottom w:w="70" w:type="dxa"/>
              <w:right w:w="90" w:type="dxa"/>
            </w:tcMar>
            <w:vAlign w:val="center"/>
          </w:tcPr>
          <w:p w14:paraId="3943C90A">
            <w:pPr>
              <w:spacing w:before="0" w:after="0" w:line="300" w:lineRule="auto"/>
              <w:ind w:firstLine="0"/>
              <w:jc w:val="left"/>
            </w:pPr>
            <w:r>
              <w:rPr>
                <w:rFonts w:ascii="宋体" w:hAnsi="宋体" w:eastAsia="宋体" w:cs="宋体"/>
                <w:b w:val="0"/>
                <w:color w:val="000000"/>
                <w:sz w:val="20"/>
              </w:rPr>
              <w:t>SQL Server Management Studio 22，22.10.1</w:t>
            </w:r>
          </w:p>
        </w:tc>
      </w:tr>
      <w:tr w14:paraId="271CE8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41001016">
            <w:pPr>
              <w:spacing w:before="0" w:after="0" w:line="300" w:lineRule="auto"/>
              <w:ind w:firstLine="0"/>
              <w:jc w:val="left"/>
            </w:pPr>
            <w:r>
              <w:rPr>
                <w:rFonts w:ascii="宋体" w:hAnsi="宋体" w:eastAsia="宋体" w:cs="宋体"/>
                <w:b w:val="0"/>
                <w:color w:val="000000"/>
                <w:sz w:val="20"/>
              </w:rPr>
              <w:t>数据库访问</w:t>
            </w:r>
          </w:p>
        </w:tc>
        <w:tc>
          <w:tcPr>
            <w:tcW w:w="6293" w:type="dxa"/>
            <w:tcMar>
              <w:top w:w="70" w:type="dxa"/>
              <w:left w:w="90" w:type="dxa"/>
              <w:bottom w:w="70" w:type="dxa"/>
              <w:right w:w="90" w:type="dxa"/>
            </w:tcMar>
            <w:vAlign w:val="center"/>
          </w:tcPr>
          <w:p w14:paraId="162782CF">
            <w:pPr>
              <w:spacing w:before="0" w:after="0" w:line="300" w:lineRule="auto"/>
              <w:ind w:firstLine="0"/>
              <w:jc w:val="left"/>
            </w:pPr>
            <w:r>
              <w:rPr>
                <w:rFonts w:ascii="宋体" w:hAnsi="宋体" w:eastAsia="宋体" w:cs="宋体"/>
                <w:b w:val="0"/>
                <w:color w:val="000000"/>
                <w:sz w:val="20"/>
              </w:rPr>
              <w:t>本机默认实例运行中，sqlcmd 与 ADO.NET 连接成功</w:t>
            </w:r>
          </w:p>
        </w:tc>
      </w:tr>
      <w:tr w14:paraId="02602E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1E857EDB">
            <w:pPr>
              <w:spacing w:before="0" w:after="0" w:line="300" w:lineRule="auto"/>
              <w:ind w:firstLine="0"/>
              <w:jc w:val="left"/>
            </w:pPr>
            <w:r>
              <w:rPr>
                <w:rFonts w:ascii="宋体" w:hAnsi="宋体" w:eastAsia="宋体" w:cs="宋体"/>
                <w:b w:val="0"/>
                <w:color w:val="000000"/>
                <w:sz w:val="20"/>
              </w:rPr>
              <w:t>构建验证</w:t>
            </w:r>
          </w:p>
        </w:tc>
        <w:tc>
          <w:tcPr>
            <w:tcW w:w="6293" w:type="dxa"/>
            <w:tcMar>
              <w:top w:w="70" w:type="dxa"/>
              <w:left w:w="90" w:type="dxa"/>
              <w:bottom w:w="70" w:type="dxa"/>
              <w:right w:w="90" w:type="dxa"/>
            </w:tcMar>
            <w:vAlign w:val="center"/>
          </w:tcPr>
          <w:p w14:paraId="41A7405A">
            <w:pPr>
              <w:spacing w:before="0" w:after="0" w:line="300" w:lineRule="auto"/>
              <w:ind w:firstLine="0"/>
              <w:jc w:val="left"/>
            </w:pPr>
            <w:r>
              <w:rPr>
                <w:rFonts w:ascii="宋体" w:hAnsi="宋体" w:eastAsia="宋体" w:cs="宋体"/>
                <w:b w:val="0"/>
                <w:color w:val="000000"/>
                <w:sz w:val="20"/>
              </w:rPr>
              <w:t>本地课堂 demo 副本 Debug x86 编译通过，0 错误</w:t>
            </w:r>
          </w:p>
        </w:tc>
      </w:tr>
      <w:tr w14:paraId="78931B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Mar>
              <w:top w:w="70" w:type="dxa"/>
              <w:left w:w="90" w:type="dxa"/>
              <w:bottom w:w="70" w:type="dxa"/>
              <w:right w:w="90" w:type="dxa"/>
            </w:tcMar>
            <w:vAlign w:val="center"/>
          </w:tcPr>
          <w:p w14:paraId="2470E968">
            <w:pPr>
              <w:spacing w:before="0" w:after="0" w:line="300" w:lineRule="auto"/>
              <w:ind w:firstLine="0"/>
              <w:jc w:val="left"/>
            </w:pPr>
            <w:r>
              <w:rPr>
                <w:rFonts w:ascii="宋体" w:hAnsi="宋体" w:eastAsia="宋体" w:cs="宋体"/>
                <w:b w:val="0"/>
                <w:color w:val="000000"/>
                <w:sz w:val="20"/>
              </w:rPr>
              <w:t>摄像头与 SDK</w:t>
            </w:r>
          </w:p>
        </w:tc>
        <w:tc>
          <w:tcPr>
            <w:tcW w:w="6293" w:type="dxa"/>
            <w:tcMar>
              <w:top w:w="70" w:type="dxa"/>
              <w:left w:w="90" w:type="dxa"/>
              <w:bottom w:w="70" w:type="dxa"/>
              <w:right w:w="90" w:type="dxa"/>
            </w:tcMar>
            <w:vAlign w:val="center"/>
          </w:tcPr>
          <w:p w14:paraId="05E12976">
            <w:pPr>
              <w:spacing w:before="0" w:after="0" w:line="300" w:lineRule="auto"/>
              <w:ind w:firstLine="0"/>
              <w:jc w:val="left"/>
            </w:pPr>
            <w:r>
              <w:rPr>
                <w:rFonts w:ascii="宋体" w:hAnsi="宋体" w:eastAsia="宋体" w:cs="宋体"/>
                <w:b w:val="0"/>
                <w:color w:val="000000"/>
                <w:sz w:val="20"/>
              </w:rPr>
              <w:t>摄像头设备状态正常，SDK 文件已找到；实际采集与识别待联调</w:t>
            </w:r>
          </w:p>
        </w:tc>
      </w:tr>
    </w:tbl>
    <w:p w14:paraId="4939BA36">
      <w:pPr>
        <w:spacing w:after="0"/>
      </w:pPr>
    </w:p>
    <w:p w14:paraId="68F8A8FF">
      <w:pPr>
        <w:ind w:firstLine="420"/>
      </w:pPr>
      <w:r>
        <w:rPr>
          <w:rFonts w:ascii="宋体" w:hAnsi="宋体" w:eastAsia="宋体" w:cs="宋体"/>
          <w:b w:val="0"/>
          <w:color w:val="000000"/>
          <w:sz w:val="21"/>
        </w:rPr>
        <w:t>SDK 原生 DLL 为 x86，应用明确使用 x86 构建。已有环境验证说明基础开发条件可用，不能替代后续真实设备与识别流程测试。</w:t>
      </w:r>
    </w:p>
    <w:p w14:paraId="204D736F">
      <w:r>
        <w:br w:type="page"/>
      </w:r>
    </w:p>
    <w:p w14:paraId="283F5762">
      <w:pPr>
        <w:pStyle w:val="3"/>
      </w:pPr>
      <w:bookmarkStart w:id="12" w:name="chapter7"/>
      <w:r>
        <w:t>7 项目验收</w:t>
      </w:r>
      <w:bookmarkEnd w:id="12"/>
    </w:p>
    <w:p w14:paraId="17D5D2C3">
      <w:pPr>
        <w:keepNext/>
        <w:spacing w:after="120" w:line="264" w:lineRule="auto"/>
        <w:jc w:val="center"/>
      </w:pPr>
      <w:r>
        <w:rPr>
          <w:rFonts w:ascii="宋体" w:hAnsi="宋体" w:eastAsia="宋体" w:cs="宋体"/>
          <w:b w:val="0"/>
          <w:color w:val="000000"/>
          <w:sz w:val="19"/>
        </w:rPr>
        <w:t>表 26  需求与验收对应表</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50"/>
        <w:gridCol w:w="3515"/>
        <w:gridCol w:w="3912"/>
      </w:tblGrid>
      <w:tr w14:paraId="1CDFFD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850" w:type="dxa"/>
            <w:shd w:val="clear" w:color="auto" w:fill="E9EEF2"/>
            <w:tcMar>
              <w:top w:w="70" w:type="dxa"/>
              <w:left w:w="90" w:type="dxa"/>
              <w:bottom w:w="70" w:type="dxa"/>
              <w:right w:w="90" w:type="dxa"/>
            </w:tcMar>
            <w:vAlign w:val="center"/>
          </w:tcPr>
          <w:p w14:paraId="31D214D3">
            <w:pPr>
              <w:spacing w:before="0" w:after="0" w:line="300" w:lineRule="auto"/>
              <w:ind w:firstLine="0"/>
              <w:jc w:val="center"/>
            </w:pPr>
            <w:r>
              <w:rPr>
                <w:rFonts w:ascii="宋体" w:hAnsi="宋体" w:eastAsia="宋体" w:cs="宋体"/>
                <w:b/>
                <w:color w:val="000000"/>
                <w:sz w:val="20"/>
              </w:rPr>
              <w:t>需求</w:t>
            </w:r>
          </w:p>
        </w:tc>
        <w:tc>
          <w:tcPr>
            <w:tcW w:w="3515" w:type="dxa"/>
            <w:shd w:val="clear" w:color="auto" w:fill="E9EEF2"/>
            <w:tcMar>
              <w:top w:w="70" w:type="dxa"/>
              <w:left w:w="90" w:type="dxa"/>
              <w:bottom w:w="70" w:type="dxa"/>
              <w:right w:w="90" w:type="dxa"/>
            </w:tcMar>
            <w:vAlign w:val="center"/>
          </w:tcPr>
          <w:p w14:paraId="48F69CD1">
            <w:pPr>
              <w:spacing w:before="0" w:after="0" w:line="300" w:lineRule="auto"/>
              <w:ind w:firstLine="0"/>
              <w:jc w:val="left"/>
            </w:pPr>
            <w:r>
              <w:rPr>
                <w:rFonts w:ascii="宋体" w:hAnsi="宋体" w:eastAsia="宋体" w:cs="宋体"/>
                <w:b/>
                <w:color w:val="000000"/>
                <w:sz w:val="20"/>
              </w:rPr>
              <w:t>验证场景</w:t>
            </w:r>
          </w:p>
        </w:tc>
        <w:tc>
          <w:tcPr>
            <w:tcW w:w="3912" w:type="dxa"/>
            <w:shd w:val="clear" w:color="auto" w:fill="E9EEF2"/>
            <w:tcMar>
              <w:top w:w="70" w:type="dxa"/>
              <w:left w:w="90" w:type="dxa"/>
              <w:bottom w:w="70" w:type="dxa"/>
              <w:right w:w="90" w:type="dxa"/>
            </w:tcMar>
            <w:vAlign w:val="center"/>
          </w:tcPr>
          <w:p w14:paraId="16D03523">
            <w:pPr>
              <w:spacing w:before="0" w:after="0" w:line="300" w:lineRule="auto"/>
              <w:ind w:firstLine="0"/>
              <w:jc w:val="left"/>
            </w:pPr>
            <w:r>
              <w:rPr>
                <w:rFonts w:ascii="宋体" w:hAnsi="宋体" w:eastAsia="宋体" w:cs="宋体"/>
                <w:b/>
                <w:color w:val="000000"/>
                <w:sz w:val="20"/>
              </w:rPr>
              <w:t>预期结果</w:t>
            </w:r>
          </w:p>
        </w:tc>
      </w:tr>
      <w:tr w14:paraId="2568CA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70" w:type="dxa"/>
              <w:left w:w="90" w:type="dxa"/>
              <w:bottom w:w="70" w:type="dxa"/>
              <w:right w:w="90" w:type="dxa"/>
            </w:tcMar>
            <w:vAlign w:val="center"/>
          </w:tcPr>
          <w:p w14:paraId="02221EBA">
            <w:pPr>
              <w:spacing w:before="0" w:after="0" w:line="300" w:lineRule="auto"/>
              <w:ind w:firstLine="0"/>
              <w:jc w:val="center"/>
            </w:pPr>
            <w:r>
              <w:rPr>
                <w:rFonts w:ascii="宋体" w:hAnsi="宋体" w:eastAsia="宋体" w:cs="宋体"/>
                <w:b w:val="0"/>
                <w:color w:val="000000"/>
                <w:sz w:val="20"/>
              </w:rPr>
              <w:t>R01</w:t>
            </w:r>
          </w:p>
        </w:tc>
        <w:tc>
          <w:tcPr>
            <w:tcW w:w="3515" w:type="dxa"/>
            <w:tcMar>
              <w:top w:w="70" w:type="dxa"/>
              <w:left w:w="90" w:type="dxa"/>
              <w:bottom w:w="70" w:type="dxa"/>
              <w:right w:w="90" w:type="dxa"/>
            </w:tcMar>
            <w:vAlign w:val="center"/>
          </w:tcPr>
          <w:p w14:paraId="076A7AEF">
            <w:pPr>
              <w:spacing w:before="0" w:after="0" w:line="300" w:lineRule="auto"/>
              <w:ind w:firstLine="0"/>
              <w:jc w:val="left"/>
            </w:pPr>
            <w:r>
              <w:rPr>
                <w:rFonts w:ascii="宋体" w:hAnsi="宋体" w:eastAsia="宋体" w:cs="宋体"/>
                <w:b w:val="0"/>
                <w:color w:val="000000"/>
                <w:sz w:val="20"/>
              </w:rPr>
              <w:t>不同管理权限账户进入管理界面</w:t>
            </w:r>
          </w:p>
        </w:tc>
        <w:tc>
          <w:tcPr>
            <w:tcW w:w="3912" w:type="dxa"/>
            <w:tcMar>
              <w:top w:w="70" w:type="dxa"/>
              <w:left w:w="90" w:type="dxa"/>
              <w:bottom w:w="70" w:type="dxa"/>
              <w:right w:w="90" w:type="dxa"/>
            </w:tcMar>
            <w:vAlign w:val="center"/>
          </w:tcPr>
          <w:p w14:paraId="33A65BD7">
            <w:pPr>
              <w:spacing w:before="0" w:after="0" w:line="300" w:lineRule="auto"/>
              <w:ind w:firstLine="0"/>
              <w:jc w:val="left"/>
            </w:pPr>
            <w:r>
              <w:rPr>
                <w:rFonts w:ascii="宋体" w:hAnsi="宋体" w:eastAsia="宋体" w:cs="宋体"/>
                <w:b w:val="0"/>
                <w:color w:val="000000"/>
                <w:sz w:val="20"/>
              </w:rPr>
              <w:t>只开放已授权功能</w:t>
            </w:r>
          </w:p>
        </w:tc>
      </w:tr>
      <w:tr w14:paraId="4E9FF0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70" w:type="dxa"/>
              <w:left w:w="90" w:type="dxa"/>
              <w:bottom w:w="70" w:type="dxa"/>
              <w:right w:w="90" w:type="dxa"/>
            </w:tcMar>
            <w:vAlign w:val="center"/>
          </w:tcPr>
          <w:p w14:paraId="384982F1">
            <w:pPr>
              <w:spacing w:before="0" w:after="0" w:line="300" w:lineRule="auto"/>
              <w:ind w:firstLine="0"/>
              <w:jc w:val="center"/>
            </w:pPr>
            <w:r>
              <w:rPr>
                <w:rFonts w:ascii="宋体" w:hAnsi="宋体" w:eastAsia="宋体" w:cs="宋体"/>
                <w:b w:val="0"/>
                <w:color w:val="000000"/>
                <w:sz w:val="20"/>
              </w:rPr>
              <w:t>R02</w:t>
            </w:r>
          </w:p>
        </w:tc>
        <w:tc>
          <w:tcPr>
            <w:tcW w:w="3515" w:type="dxa"/>
            <w:tcMar>
              <w:top w:w="70" w:type="dxa"/>
              <w:left w:w="90" w:type="dxa"/>
              <w:bottom w:w="70" w:type="dxa"/>
              <w:right w:w="90" w:type="dxa"/>
            </w:tcMar>
            <w:vAlign w:val="center"/>
          </w:tcPr>
          <w:p w14:paraId="36AC1511">
            <w:pPr>
              <w:spacing w:before="0" w:after="0" w:line="300" w:lineRule="auto"/>
              <w:ind w:firstLine="0"/>
              <w:jc w:val="left"/>
            </w:pPr>
            <w:r>
              <w:rPr>
                <w:rFonts w:ascii="宋体" w:hAnsi="宋体" w:eastAsia="宋体" w:cs="宋体"/>
                <w:b w:val="0"/>
                <w:color w:val="000000"/>
                <w:sz w:val="20"/>
              </w:rPr>
              <w:t>录入、修改并查询社保人员</w:t>
            </w:r>
          </w:p>
        </w:tc>
        <w:tc>
          <w:tcPr>
            <w:tcW w:w="3912" w:type="dxa"/>
            <w:tcMar>
              <w:top w:w="70" w:type="dxa"/>
              <w:left w:w="90" w:type="dxa"/>
              <w:bottom w:w="70" w:type="dxa"/>
              <w:right w:w="90" w:type="dxa"/>
            </w:tcMar>
            <w:vAlign w:val="center"/>
          </w:tcPr>
          <w:p w14:paraId="4272A940">
            <w:pPr>
              <w:spacing w:before="0" w:after="0" w:line="300" w:lineRule="auto"/>
              <w:ind w:firstLine="0"/>
              <w:jc w:val="left"/>
            </w:pPr>
            <w:r>
              <w:rPr>
                <w:rFonts w:ascii="宋体" w:hAnsi="宋体" w:eastAsia="宋体" w:cs="宋体"/>
                <w:b w:val="0"/>
                <w:color w:val="000000"/>
                <w:sz w:val="20"/>
              </w:rPr>
              <w:t>人员信息正确保存并显示</w:t>
            </w:r>
          </w:p>
        </w:tc>
      </w:tr>
      <w:tr w14:paraId="57C6C4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70" w:type="dxa"/>
              <w:left w:w="90" w:type="dxa"/>
              <w:bottom w:w="70" w:type="dxa"/>
              <w:right w:w="90" w:type="dxa"/>
            </w:tcMar>
            <w:vAlign w:val="center"/>
          </w:tcPr>
          <w:p w14:paraId="4AD73457">
            <w:pPr>
              <w:spacing w:before="0" w:after="0" w:line="300" w:lineRule="auto"/>
              <w:ind w:firstLine="0"/>
              <w:jc w:val="center"/>
            </w:pPr>
            <w:r>
              <w:rPr>
                <w:rFonts w:ascii="宋体" w:hAnsi="宋体" w:eastAsia="宋体" w:cs="宋体"/>
                <w:b w:val="0"/>
                <w:color w:val="000000"/>
                <w:sz w:val="20"/>
              </w:rPr>
              <w:t>R03</w:t>
            </w:r>
          </w:p>
        </w:tc>
        <w:tc>
          <w:tcPr>
            <w:tcW w:w="3515" w:type="dxa"/>
            <w:tcMar>
              <w:top w:w="70" w:type="dxa"/>
              <w:left w:w="90" w:type="dxa"/>
              <w:bottom w:w="70" w:type="dxa"/>
              <w:right w:w="90" w:type="dxa"/>
            </w:tcMar>
            <w:vAlign w:val="center"/>
          </w:tcPr>
          <w:p w14:paraId="48C6892E">
            <w:pPr>
              <w:spacing w:before="0" w:after="0" w:line="300" w:lineRule="auto"/>
              <w:ind w:firstLine="0"/>
              <w:jc w:val="left"/>
            </w:pPr>
            <w:r>
              <w:rPr>
                <w:rFonts w:ascii="宋体" w:hAnsi="宋体" w:eastAsia="宋体" w:cs="宋体"/>
                <w:b w:val="0"/>
                <w:color w:val="000000"/>
                <w:sz w:val="20"/>
              </w:rPr>
              <w:t>采集人脸并重新加载识别人脸库</w:t>
            </w:r>
          </w:p>
        </w:tc>
        <w:tc>
          <w:tcPr>
            <w:tcW w:w="3912" w:type="dxa"/>
            <w:tcMar>
              <w:top w:w="70" w:type="dxa"/>
              <w:left w:w="90" w:type="dxa"/>
              <w:bottom w:w="70" w:type="dxa"/>
              <w:right w:w="90" w:type="dxa"/>
            </w:tcMar>
            <w:vAlign w:val="center"/>
          </w:tcPr>
          <w:p w14:paraId="3DFC9461">
            <w:pPr>
              <w:spacing w:before="0" w:after="0" w:line="300" w:lineRule="auto"/>
              <w:ind w:firstLine="0"/>
              <w:jc w:val="left"/>
            </w:pPr>
            <w:r>
              <w:rPr>
                <w:rFonts w:ascii="宋体" w:hAnsi="宋体" w:eastAsia="宋体" w:cs="宋体"/>
                <w:b w:val="0"/>
                <w:color w:val="000000"/>
                <w:sz w:val="20"/>
              </w:rPr>
              <w:t>模板与人员关联，能够参与识别</w:t>
            </w:r>
          </w:p>
        </w:tc>
      </w:tr>
      <w:tr w14:paraId="6B0963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70" w:type="dxa"/>
              <w:left w:w="90" w:type="dxa"/>
              <w:bottom w:w="70" w:type="dxa"/>
              <w:right w:w="90" w:type="dxa"/>
            </w:tcMar>
            <w:vAlign w:val="center"/>
          </w:tcPr>
          <w:p w14:paraId="1B8A63E0">
            <w:pPr>
              <w:spacing w:before="0" w:after="0" w:line="300" w:lineRule="auto"/>
              <w:ind w:firstLine="0"/>
              <w:jc w:val="center"/>
            </w:pPr>
            <w:r>
              <w:rPr>
                <w:rFonts w:ascii="宋体" w:hAnsi="宋体" w:eastAsia="宋体" w:cs="宋体"/>
                <w:b w:val="0"/>
                <w:color w:val="000000"/>
                <w:sz w:val="20"/>
              </w:rPr>
              <w:t>R04</w:t>
            </w:r>
          </w:p>
        </w:tc>
        <w:tc>
          <w:tcPr>
            <w:tcW w:w="3515" w:type="dxa"/>
            <w:tcMar>
              <w:top w:w="70" w:type="dxa"/>
              <w:left w:w="90" w:type="dxa"/>
              <w:bottom w:w="70" w:type="dxa"/>
              <w:right w:w="90" w:type="dxa"/>
            </w:tcMar>
            <w:vAlign w:val="center"/>
          </w:tcPr>
          <w:p w14:paraId="6194D62B">
            <w:pPr>
              <w:spacing w:before="0" w:after="0" w:line="300" w:lineRule="auto"/>
              <w:ind w:firstLine="0"/>
              <w:jc w:val="left"/>
            </w:pPr>
            <w:r>
              <w:rPr>
                <w:rFonts w:ascii="宋体" w:hAnsi="宋体" w:eastAsia="宋体" w:cs="宋体"/>
                <w:b w:val="0"/>
                <w:color w:val="000000"/>
                <w:sz w:val="20"/>
              </w:rPr>
              <w:t>运行程序并等待启动完成</w:t>
            </w:r>
          </w:p>
        </w:tc>
        <w:tc>
          <w:tcPr>
            <w:tcW w:w="3912" w:type="dxa"/>
            <w:tcMar>
              <w:top w:w="70" w:type="dxa"/>
              <w:left w:w="90" w:type="dxa"/>
              <w:bottom w:w="70" w:type="dxa"/>
              <w:right w:w="90" w:type="dxa"/>
            </w:tcMar>
            <w:vAlign w:val="center"/>
          </w:tcPr>
          <w:p w14:paraId="6EA9A8ED">
            <w:pPr>
              <w:spacing w:before="0" w:after="0" w:line="300" w:lineRule="auto"/>
              <w:ind w:firstLine="0"/>
              <w:jc w:val="left"/>
            </w:pPr>
            <w:r>
              <w:rPr>
                <w:rFonts w:ascii="宋体" w:hAnsi="宋体" w:eastAsia="宋体" w:cs="宋体"/>
                <w:b w:val="0"/>
                <w:color w:val="000000"/>
                <w:sz w:val="20"/>
              </w:rPr>
              <w:t>展示作者和课题 2 秒后进入连续识别</w:t>
            </w:r>
          </w:p>
        </w:tc>
      </w:tr>
      <w:tr w14:paraId="0A6586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70" w:type="dxa"/>
              <w:left w:w="90" w:type="dxa"/>
              <w:bottom w:w="70" w:type="dxa"/>
              <w:right w:w="90" w:type="dxa"/>
            </w:tcMar>
            <w:vAlign w:val="center"/>
          </w:tcPr>
          <w:p w14:paraId="18A0F625">
            <w:pPr>
              <w:spacing w:before="0" w:after="0" w:line="300" w:lineRule="auto"/>
              <w:ind w:firstLine="0"/>
              <w:jc w:val="center"/>
            </w:pPr>
            <w:r>
              <w:rPr>
                <w:rFonts w:ascii="宋体" w:hAnsi="宋体" w:eastAsia="宋体" w:cs="宋体"/>
                <w:b w:val="0"/>
                <w:color w:val="000000"/>
                <w:sz w:val="20"/>
              </w:rPr>
              <w:t>R05</w:t>
            </w:r>
          </w:p>
        </w:tc>
        <w:tc>
          <w:tcPr>
            <w:tcW w:w="3515" w:type="dxa"/>
            <w:tcMar>
              <w:top w:w="70" w:type="dxa"/>
              <w:left w:w="90" w:type="dxa"/>
              <w:bottom w:w="70" w:type="dxa"/>
              <w:right w:w="90" w:type="dxa"/>
            </w:tcMar>
            <w:vAlign w:val="center"/>
          </w:tcPr>
          <w:p w14:paraId="3BC5599D">
            <w:pPr>
              <w:spacing w:before="0" w:after="0" w:line="300" w:lineRule="auto"/>
              <w:ind w:firstLine="0"/>
              <w:jc w:val="left"/>
            </w:pPr>
            <w:r>
              <w:rPr>
                <w:rFonts w:ascii="宋体" w:hAnsi="宋体" w:eastAsia="宋体" w:cs="宋体"/>
                <w:b w:val="0"/>
                <w:color w:val="000000"/>
                <w:sz w:val="20"/>
              </w:rPr>
              <w:t>已登记人员正对摄像头</w:t>
            </w:r>
          </w:p>
        </w:tc>
        <w:tc>
          <w:tcPr>
            <w:tcW w:w="3912" w:type="dxa"/>
            <w:tcMar>
              <w:top w:w="70" w:type="dxa"/>
              <w:left w:w="90" w:type="dxa"/>
              <w:bottom w:w="70" w:type="dxa"/>
              <w:right w:w="90" w:type="dxa"/>
            </w:tcMar>
            <w:vAlign w:val="center"/>
          </w:tcPr>
          <w:p w14:paraId="27677390">
            <w:pPr>
              <w:spacing w:before="0" w:after="0" w:line="300" w:lineRule="auto"/>
              <w:ind w:firstLine="0"/>
              <w:jc w:val="left"/>
            </w:pPr>
            <w:r>
              <w:rPr>
                <w:rFonts w:ascii="宋体" w:hAnsi="宋体" w:eastAsia="宋体" w:cs="宋体"/>
                <w:b w:val="0"/>
                <w:color w:val="000000"/>
                <w:sz w:val="20"/>
              </w:rPr>
              <w:t>得到并显示人脸认证结果</w:t>
            </w:r>
          </w:p>
        </w:tc>
      </w:tr>
      <w:tr w14:paraId="64EB47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70" w:type="dxa"/>
              <w:left w:w="90" w:type="dxa"/>
              <w:bottom w:w="70" w:type="dxa"/>
              <w:right w:w="90" w:type="dxa"/>
            </w:tcMar>
            <w:vAlign w:val="center"/>
          </w:tcPr>
          <w:p w14:paraId="2A331F1C">
            <w:pPr>
              <w:spacing w:before="0" w:after="0" w:line="300" w:lineRule="auto"/>
              <w:ind w:firstLine="0"/>
              <w:jc w:val="center"/>
            </w:pPr>
            <w:r>
              <w:rPr>
                <w:rFonts w:ascii="宋体" w:hAnsi="宋体" w:eastAsia="宋体" w:cs="宋体"/>
                <w:b w:val="0"/>
                <w:color w:val="000000"/>
                <w:sz w:val="20"/>
              </w:rPr>
              <w:t>R06</w:t>
            </w:r>
          </w:p>
        </w:tc>
        <w:tc>
          <w:tcPr>
            <w:tcW w:w="3515" w:type="dxa"/>
            <w:tcMar>
              <w:top w:w="70" w:type="dxa"/>
              <w:left w:w="90" w:type="dxa"/>
              <w:bottom w:w="70" w:type="dxa"/>
              <w:right w:w="90" w:type="dxa"/>
            </w:tcMar>
            <w:vAlign w:val="center"/>
          </w:tcPr>
          <w:p w14:paraId="18369AB1">
            <w:pPr>
              <w:spacing w:before="0" w:after="0" w:line="300" w:lineRule="auto"/>
              <w:ind w:firstLine="0"/>
              <w:jc w:val="left"/>
            </w:pPr>
            <w:r>
              <w:rPr>
                <w:rFonts w:ascii="宋体" w:hAnsi="宋体" w:eastAsia="宋体" w:cs="宋体"/>
                <w:b w:val="0"/>
                <w:color w:val="000000"/>
                <w:sz w:val="20"/>
              </w:rPr>
              <w:t>分别触发认证通过和失败</w:t>
            </w:r>
          </w:p>
        </w:tc>
        <w:tc>
          <w:tcPr>
            <w:tcW w:w="3912" w:type="dxa"/>
            <w:tcMar>
              <w:top w:w="70" w:type="dxa"/>
              <w:left w:w="90" w:type="dxa"/>
              <w:bottom w:w="70" w:type="dxa"/>
              <w:right w:w="90" w:type="dxa"/>
            </w:tcMar>
            <w:vAlign w:val="center"/>
          </w:tcPr>
          <w:p w14:paraId="53EBE38E">
            <w:pPr>
              <w:spacing w:before="0" w:after="0" w:line="300" w:lineRule="auto"/>
              <w:ind w:firstLine="0"/>
              <w:jc w:val="left"/>
            </w:pPr>
            <w:r>
              <w:rPr>
                <w:rFonts w:ascii="宋体" w:hAnsi="宋体" w:eastAsia="宋体" w:cs="宋体"/>
                <w:b w:val="0"/>
                <w:color w:val="000000"/>
                <w:sz w:val="20"/>
              </w:rPr>
              <w:t>通过后记录领取信息，失败提示并记录</w:t>
            </w:r>
          </w:p>
        </w:tc>
      </w:tr>
      <w:tr w14:paraId="6FE3E2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70" w:type="dxa"/>
              <w:left w:w="90" w:type="dxa"/>
              <w:bottom w:w="70" w:type="dxa"/>
              <w:right w:w="90" w:type="dxa"/>
            </w:tcMar>
            <w:vAlign w:val="center"/>
          </w:tcPr>
          <w:p w14:paraId="2078344D">
            <w:pPr>
              <w:spacing w:before="0" w:after="0" w:line="300" w:lineRule="auto"/>
              <w:ind w:firstLine="0"/>
              <w:jc w:val="center"/>
            </w:pPr>
            <w:r>
              <w:rPr>
                <w:rFonts w:ascii="宋体" w:hAnsi="宋体" w:eastAsia="宋体" w:cs="宋体"/>
                <w:b w:val="0"/>
                <w:color w:val="000000"/>
                <w:sz w:val="20"/>
              </w:rPr>
              <w:t>R07</w:t>
            </w:r>
          </w:p>
        </w:tc>
        <w:tc>
          <w:tcPr>
            <w:tcW w:w="3515" w:type="dxa"/>
            <w:tcMar>
              <w:top w:w="70" w:type="dxa"/>
              <w:left w:w="90" w:type="dxa"/>
              <w:bottom w:w="70" w:type="dxa"/>
              <w:right w:w="90" w:type="dxa"/>
            </w:tcMar>
            <w:vAlign w:val="center"/>
          </w:tcPr>
          <w:p w14:paraId="4E45C44D">
            <w:pPr>
              <w:spacing w:before="0" w:after="0" w:line="300" w:lineRule="auto"/>
              <w:ind w:firstLine="0"/>
              <w:jc w:val="left"/>
            </w:pPr>
            <w:r>
              <w:rPr>
                <w:rFonts w:ascii="宋体" w:hAnsi="宋体" w:eastAsia="宋体" w:cs="宋体"/>
                <w:b w:val="0"/>
                <w:color w:val="000000"/>
                <w:sz w:val="20"/>
              </w:rPr>
              <w:t>执行登记、修改或权限变更</w:t>
            </w:r>
          </w:p>
        </w:tc>
        <w:tc>
          <w:tcPr>
            <w:tcW w:w="3912" w:type="dxa"/>
            <w:tcMar>
              <w:top w:w="70" w:type="dxa"/>
              <w:left w:w="90" w:type="dxa"/>
              <w:bottom w:w="70" w:type="dxa"/>
              <w:right w:w="90" w:type="dxa"/>
            </w:tcMar>
            <w:vAlign w:val="center"/>
          </w:tcPr>
          <w:p w14:paraId="6050376F">
            <w:pPr>
              <w:spacing w:before="0" w:after="0" w:line="300" w:lineRule="auto"/>
              <w:ind w:firstLine="0"/>
              <w:jc w:val="left"/>
            </w:pPr>
            <w:r>
              <w:rPr>
                <w:rFonts w:ascii="宋体" w:hAnsi="宋体" w:eastAsia="宋体" w:cs="宋体"/>
                <w:b w:val="0"/>
                <w:color w:val="000000"/>
                <w:sz w:val="20"/>
              </w:rPr>
              <w:t>操作记录可查询人员、时间、内容和结果</w:t>
            </w:r>
          </w:p>
        </w:tc>
      </w:tr>
      <w:tr w14:paraId="3634BA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70" w:type="dxa"/>
              <w:left w:w="90" w:type="dxa"/>
              <w:bottom w:w="70" w:type="dxa"/>
              <w:right w:w="90" w:type="dxa"/>
            </w:tcMar>
            <w:vAlign w:val="center"/>
          </w:tcPr>
          <w:p w14:paraId="53B05AFB">
            <w:pPr>
              <w:spacing w:before="0" w:after="0" w:line="300" w:lineRule="auto"/>
              <w:ind w:firstLine="0"/>
              <w:jc w:val="center"/>
            </w:pPr>
            <w:r>
              <w:rPr>
                <w:rFonts w:ascii="宋体" w:hAnsi="宋体" w:eastAsia="宋体" w:cs="宋体"/>
                <w:b w:val="0"/>
                <w:color w:val="000000"/>
                <w:sz w:val="20"/>
              </w:rPr>
              <w:t>R08</w:t>
            </w:r>
          </w:p>
        </w:tc>
        <w:tc>
          <w:tcPr>
            <w:tcW w:w="3515" w:type="dxa"/>
            <w:tcMar>
              <w:top w:w="70" w:type="dxa"/>
              <w:left w:w="90" w:type="dxa"/>
              <w:bottom w:w="70" w:type="dxa"/>
              <w:right w:w="90" w:type="dxa"/>
            </w:tcMar>
            <w:vAlign w:val="center"/>
          </w:tcPr>
          <w:p w14:paraId="29B2BC51">
            <w:pPr>
              <w:spacing w:before="0" w:after="0" w:line="300" w:lineRule="auto"/>
              <w:ind w:firstLine="0"/>
              <w:jc w:val="left"/>
            </w:pPr>
            <w:r>
              <w:rPr>
                <w:rFonts w:ascii="宋体" w:hAnsi="宋体" w:eastAsia="宋体" w:cs="宋体"/>
                <w:b w:val="0"/>
                <w:color w:val="000000"/>
                <w:sz w:val="20"/>
              </w:rPr>
              <w:t>按单位切换四类名单</w:t>
            </w:r>
          </w:p>
        </w:tc>
        <w:tc>
          <w:tcPr>
            <w:tcW w:w="3912" w:type="dxa"/>
            <w:tcMar>
              <w:top w:w="70" w:type="dxa"/>
              <w:left w:w="90" w:type="dxa"/>
              <w:bottom w:w="70" w:type="dxa"/>
              <w:right w:w="90" w:type="dxa"/>
            </w:tcMar>
            <w:vAlign w:val="center"/>
          </w:tcPr>
          <w:p w14:paraId="0140C2B1">
            <w:pPr>
              <w:spacing w:before="0" w:after="0" w:line="300" w:lineRule="auto"/>
              <w:ind w:firstLine="0"/>
              <w:jc w:val="left"/>
            </w:pPr>
            <w:r>
              <w:rPr>
                <w:rFonts w:ascii="宋体" w:hAnsi="宋体" w:eastAsia="宋体" w:cs="宋体"/>
                <w:b w:val="0"/>
                <w:color w:val="000000"/>
                <w:sz w:val="20"/>
              </w:rPr>
              <w:t>明细与汇总人数一致</w:t>
            </w:r>
          </w:p>
        </w:tc>
      </w:tr>
      <w:tr w14:paraId="25AD7A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70" w:type="dxa"/>
              <w:left w:w="90" w:type="dxa"/>
              <w:bottom w:w="70" w:type="dxa"/>
              <w:right w:w="90" w:type="dxa"/>
            </w:tcMar>
            <w:vAlign w:val="center"/>
          </w:tcPr>
          <w:p w14:paraId="787B094D">
            <w:pPr>
              <w:spacing w:before="0" w:after="0" w:line="300" w:lineRule="auto"/>
              <w:ind w:firstLine="0"/>
              <w:jc w:val="center"/>
            </w:pPr>
            <w:r>
              <w:rPr>
                <w:rFonts w:ascii="宋体" w:hAnsi="宋体" w:eastAsia="宋体" w:cs="宋体"/>
                <w:b w:val="0"/>
                <w:color w:val="000000"/>
                <w:sz w:val="20"/>
              </w:rPr>
              <w:t>R09</w:t>
            </w:r>
          </w:p>
        </w:tc>
        <w:tc>
          <w:tcPr>
            <w:tcW w:w="3515" w:type="dxa"/>
            <w:tcMar>
              <w:top w:w="70" w:type="dxa"/>
              <w:left w:w="90" w:type="dxa"/>
              <w:bottom w:w="70" w:type="dxa"/>
              <w:right w:w="90" w:type="dxa"/>
            </w:tcMar>
            <w:vAlign w:val="center"/>
          </w:tcPr>
          <w:p w14:paraId="4FBB06E6">
            <w:pPr>
              <w:spacing w:before="0" w:after="0" w:line="300" w:lineRule="auto"/>
              <w:ind w:firstLine="0"/>
              <w:jc w:val="left"/>
            </w:pPr>
            <w:r>
              <w:rPr>
                <w:rFonts w:ascii="宋体" w:hAnsi="宋体" w:eastAsia="宋体" w:cs="宋体"/>
                <w:b w:val="0"/>
                <w:color w:val="000000"/>
                <w:sz w:val="20"/>
              </w:rPr>
              <w:t>核查人脸调用及运行过程</w:t>
            </w:r>
          </w:p>
        </w:tc>
        <w:tc>
          <w:tcPr>
            <w:tcW w:w="3912" w:type="dxa"/>
            <w:tcMar>
              <w:top w:w="70" w:type="dxa"/>
              <w:left w:w="90" w:type="dxa"/>
              <w:bottom w:w="70" w:type="dxa"/>
              <w:right w:w="90" w:type="dxa"/>
            </w:tcMar>
            <w:vAlign w:val="center"/>
          </w:tcPr>
          <w:p w14:paraId="0B437915">
            <w:pPr>
              <w:spacing w:before="0" w:after="0" w:line="300" w:lineRule="auto"/>
              <w:ind w:firstLine="0"/>
              <w:jc w:val="left"/>
            </w:pPr>
            <w:r>
              <w:rPr>
                <w:rFonts w:ascii="宋体" w:hAnsi="宋体" w:eastAsia="宋体" w:cs="宋体"/>
                <w:b w:val="0"/>
                <w:color w:val="000000"/>
                <w:sz w:val="20"/>
              </w:rPr>
              <w:t>使用课堂 BioFPCtrl 与对应 SDK</w:t>
            </w:r>
          </w:p>
        </w:tc>
      </w:tr>
      <w:tr w14:paraId="318CB1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850" w:type="dxa"/>
            <w:tcMar>
              <w:top w:w="70" w:type="dxa"/>
              <w:left w:w="90" w:type="dxa"/>
              <w:bottom w:w="70" w:type="dxa"/>
              <w:right w:w="90" w:type="dxa"/>
            </w:tcMar>
            <w:vAlign w:val="center"/>
          </w:tcPr>
          <w:p w14:paraId="79F7DFB1">
            <w:pPr>
              <w:spacing w:before="0" w:after="0" w:line="300" w:lineRule="auto"/>
              <w:ind w:firstLine="0"/>
              <w:jc w:val="center"/>
            </w:pPr>
            <w:r>
              <w:rPr>
                <w:rFonts w:ascii="宋体" w:hAnsi="宋体" w:eastAsia="宋体" w:cs="宋体"/>
                <w:b w:val="0"/>
                <w:color w:val="000000"/>
                <w:sz w:val="20"/>
              </w:rPr>
              <w:t>R10</w:t>
            </w:r>
          </w:p>
        </w:tc>
        <w:tc>
          <w:tcPr>
            <w:tcW w:w="3515" w:type="dxa"/>
            <w:tcMar>
              <w:top w:w="70" w:type="dxa"/>
              <w:left w:w="90" w:type="dxa"/>
              <w:bottom w:w="70" w:type="dxa"/>
              <w:right w:w="90" w:type="dxa"/>
            </w:tcMar>
            <w:vAlign w:val="center"/>
          </w:tcPr>
          <w:p w14:paraId="378B4A5E">
            <w:pPr>
              <w:spacing w:before="0" w:after="0" w:line="300" w:lineRule="auto"/>
              <w:ind w:firstLine="0"/>
              <w:jc w:val="left"/>
            </w:pPr>
            <w:r>
              <w:rPr>
                <w:rFonts w:ascii="宋体" w:hAnsi="宋体" w:eastAsia="宋体" w:cs="宋体"/>
                <w:b w:val="0"/>
                <w:color w:val="000000"/>
                <w:sz w:val="20"/>
              </w:rPr>
              <w:t>在约定环境构建和启动</w:t>
            </w:r>
          </w:p>
        </w:tc>
        <w:tc>
          <w:tcPr>
            <w:tcW w:w="3912" w:type="dxa"/>
            <w:tcMar>
              <w:top w:w="70" w:type="dxa"/>
              <w:left w:w="90" w:type="dxa"/>
              <w:bottom w:w="70" w:type="dxa"/>
              <w:right w:w="90" w:type="dxa"/>
            </w:tcMar>
            <w:vAlign w:val="center"/>
          </w:tcPr>
          <w:p w14:paraId="55B749DE">
            <w:pPr>
              <w:spacing w:before="0" w:after="0" w:line="300" w:lineRule="auto"/>
              <w:ind w:firstLine="0"/>
              <w:jc w:val="left"/>
            </w:pPr>
            <w:r>
              <w:rPr>
                <w:rFonts w:ascii="宋体" w:hAnsi="宋体" w:eastAsia="宋体" w:cs="宋体"/>
                <w:b w:val="0"/>
                <w:color w:val="000000"/>
                <w:sz w:val="20"/>
              </w:rPr>
              <w:t>VS2015 x86 构建通过，数据库可连接</w:t>
            </w:r>
          </w:p>
        </w:tc>
      </w:tr>
    </w:tbl>
    <w:p w14:paraId="3CF85979">
      <w:pPr>
        <w:spacing w:after="0"/>
      </w:pPr>
    </w:p>
    <w:p w14:paraId="174E1181">
      <w:pPr>
        <w:pStyle w:val="4"/>
      </w:pPr>
      <w:r>
        <w:t>7.1 课程交付材料</w:t>
      </w:r>
    </w:p>
    <w:p w14:paraId="67E1699B">
      <w:pPr>
        <w:keepNext/>
        <w:spacing w:after="120" w:line="264" w:lineRule="auto"/>
        <w:jc w:val="center"/>
      </w:pPr>
      <w:r>
        <w:rPr>
          <w:rFonts w:ascii="宋体" w:hAnsi="宋体" w:eastAsia="宋体" w:cs="宋体"/>
          <w:b w:val="0"/>
          <w:color w:val="000000"/>
          <w:sz w:val="19"/>
        </w:rPr>
        <w:t>表 27  课程交付清单</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6463"/>
      </w:tblGrid>
      <w:tr w14:paraId="3A32C2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814" w:type="dxa"/>
            <w:shd w:val="clear" w:color="auto" w:fill="E9EEF2"/>
            <w:tcMar>
              <w:top w:w="70" w:type="dxa"/>
              <w:left w:w="90" w:type="dxa"/>
              <w:bottom w:w="70" w:type="dxa"/>
              <w:right w:w="90" w:type="dxa"/>
            </w:tcMar>
            <w:vAlign w:val="center"/>
          </w:tcPr>
          <w:p w14:paraId="04DDDC4B">
            <w:pPr>
              <w:spacing w:before="0" w:after="0" w:line="300" w:lineRule="auto"/>
              <w:ind w:firstLine="0"/>
              <w:jc w:val="left"/>
            </w:pPr>
            <w:r>
              <w:rPr>
                <w:rFonts w:ascii="宋体" w:hAnsi="宋体" w:eastAsia="宋体" w:cs="宋体"/>
                <w:b/>
                <w:color w:val="000000"/>
                <w:sz w:val="20"/>
              </w:rPr>
              <w:t>材料</w:t>
            </w:r>
          </w:p>
        </w:tc>
        <w:tc>
          <w:tcPr>
            <w:tcW w:w="6463" w:type="dxa"/>
            <w:shd w:val="clear" w:color="auto" w:fill="E9EEF2"/>
            <w:tcMar>
              <w:top w:w="70" w:type="dxa"/>
              <w:left w:w="90" w:type="dxa"/>
              <w:bottom w:w="70" w:type="dxa"/>
              <w:right w:w="90" w:type="dxa"/>
            </w:tcMar>
            <w:vAlign w:val="center"/>
          </w:tcPr>
          <w:p w14:paraId="06BF1E62">
            <w:pPr>
              <w:spacing w:before="0" w:after="0" w:line="300" w:lineRule="auto"/>
              <w:ind w:firstLine="0"/>
              <w:jc w:val="left"/>
            </w:pPr>
            <w:r>
              <w:rPr>
                <w:rFonts w:ascii="宋体" w:hAnsi="宋体" w:eastAsia="宋体" w:cs="宋体"/>
                <w:b/>
                <w:color w:val="000000"/>
                <w:sz w:val="20"/>
              </w:rPr>
              <w:t>交付要求</w:t>
            </w:r>
          </w:p>
        </w:tc>
      </w:tr>
      <w:tr w14:paraId="547A31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200B4A44">
            <w:pPr>
              <w:spacing w:before="0" w:after="0" w:line="300" w:lineRule="auto"/>
              <w:ind w:firstLine="0"/>
              <w:jc w:val="left"/>
            </w:pPr>
            <w:r>
              <w:rPr>
                <w:rFonts w:ascii="宋体" w:hAnsi="宋体" w:eastAsia="宋体" w:cs="宋体"/>
                <w:b w:val="0"/>
                <w:color w:val="000000"/>
                <w:sz w:val="20"/>
              </w:rPr>
              <w:t>工程与程序</w:t>
            </w:r>
          </w:p>
        </w:tc>
        <w:tc>
          <w:tcPr>
            <w:tcW w:w="6463" w:type="dxa"/>
            <w:tcMar>
              <w:top w:w="70" w:type="dxa"/>
              <w:left w:w="90" w:type="dxa"/>
              <w:bottom w:w="70" w:type="dxa"/>
              <w:right w:w="90" w:type="dxa"/>
            </w:tcMar>
            <w:vAlign w:val="center"/>
          </w:tcPr>
          <w:p w14:paraId="3E385556">
            <w:pPr>
              <w:spacing w:before="0" w:after="0" w:line="300" w:lineRule="auto"/>
              <w:ind w:firstLine="0"/>
              <w:jc w:val="left"/>
            </w:pPr>
            <w:r>
              <w:rPr>
                <w:rFonts w:ascii="宋体" w:hAnsi="宋体" w:eastAsia="宋体" w:cs="宋体"/>
                <w:b w:val="0"/>
                <w:color w:val="000000"/>
                <w:sz w:val="20"/>
              </w:rPr>
              <w:t>project.rar，保留源码、最终 exe、必需运行依赖和数据库文件，清除中间文件</w:t>
            </w:r>
          </w:p>
        </w:tc>
      </w:tr>
      <w:tr w14:paraId="17FE1C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28C7A626">
            <w:pPr>
              <w:spacing w:before="0" w:after="0" w:line="300" w:lineRule="auto"/>
              <w:ind w:firstLine="0"/>
              <w:jc w:val="left"/>
            </w:pPr>
            <w:r>
              <w:rPr>
                <w:rFonts w:ascii="宋体" w:hAnsi="宋体" w:eastAsia="宋体" w:cs="宋体"/>
                <w:b w:val="0"/>
                <w:color w:val="000000"/>
                <w:sz w:val="20"/>
              </w:rPr>
              <w:t>设计报告</w:t>
            </w:r>
          </w:p>
        </w:tc>
        <w:tc>
          <w:tcPr>
            <w:tcW w:w="6463" w:type="dxa"/>
            <w:tcMar>
              <w:top w:w="70" w:type="dxa"/>
              <w:left w:w="90" w:type="dxa"/>
              <w:bottom w:w="70" w:type="dxa"/>
              <w:right w:w="90" w:type="dxa"/>
            </w:tcMar>
            <w:vAlign w:val="center"/>
          </w:tcPr>
          <w:p w14:paraId="6C02A4DB">
            <w:pPr>
              <w:spacing w:before="0" w:after="0" w:line="300" w:lineRule="auto"/>
              <w:ind w:firstLine="0"/>
              <w:jc w:val="left"/>
            </w:pPr>
            <w:r>
              <w:rPr>
                <w:rFonts w:ascii="宋体" w:hAnsi="宋体" w:eastAsia="宋体" w:cs="宋体"/>
                <w:b w:val="0"/>
                <w:color w:val="000000"/>
                <w:sz w:val="20"/>
              </w:rPr>
              <w:t>提供电子版和打印版，正文五号宋体、1.5 倍行距、页码居中</w:t>
            </w:r>
          </w:p>
        </w:tc>
      </w:tr>
      <w:tr w14:paraId="6AE3FB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032E0EC3">
            <w:pPr>
              <w:spacing w:before="0" w:after="0" w:line="300" w:lineRule="auto"/>
              <w:ind w:firstLine="0"/>
              <w:jc w:val="left"/>
            </w:pPr>
            <w:r>
              <w:rPr>
                <w:rFonts w:ascii="宋体" w:hAnsi="宋体" w:eastAsia="宋体" w:cs="宋体"/>
                <w:b w:val="0"/>
                <w:color w:val="000000"/>
                <w:sz w:val="20"/>
              </w:rPr>
              <w:t>演示视频</w:t>
            </w:r>
          </w:p>
        </w:tc>
        <w:tc>
          <w:tcPr>
            <w:tcW w:w="6463" w:type="dxa"/>
            <w:tcMar>
              <w:top w:w="70" w:type="dxa"/>
              <w:left w:w="90" w:type="dxa"/>
              <w:bottom w:w="70" w:type="dxa"/>
              <w:right w:w="90" w:type="dxa"/>
            </w:tcMar>
            <w:vAlign w:val="center"/>
          </w:tcPr>
          <w:p w14:paraId="7942D7B4">
            <w:pPr>
              <w:spacing w:before="0" w:after="0" w:line="300" w:lineRule="auto"/>
              <w:ind w:firstLine="0"/>
              <w:jc w:val="left"/>
            </w:pPr>
            <w:r>
              <w:rPr>
                <w:rFonts w:ascii="宋体" w:hAnsi="宋体" w:eastAsia="宋体" w:cs="宋体"/>
                <w:b w:val="0"/>
                <w:color w:val="000000"/>
                <w:sz w:val="20"/>
              </w:rPr>
              <w:t>展示开发和操作过程，覆盖注册、认证、记录与统计</w:t>
            </w:r>
          </w:p>
        </w:tc>
      </w:tr>
      <w:tr w14:paraId="1021B6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814" w:type="dxa"/>
            <w:tcMar>
              <w:top w:w="70" w:type="dxa"/>
              <w:left w:w="90" w:type="dxa"/>
              <w:bottom w:w="70" w:type="dxa"/>
              <w:right w:w="90" w:type="dxa"/>
            </w:tcMar>
            <w:vAlign w:val="center"/>
          </w:tcPr>
          <w:p w14:paraId="0CAA42D2">
            <w:pPr>
              <w:spacing w:before="0" w:after="0" w:line="300" w:lineRule="auto"/>
              <w:ind w:firstLine="0"/>
              <w:jc w:val="left"/>
            </w:pPr>
            <w:r>
              <w:rPr>
                <w:rFonts w:ascii="宋体" w:hAnsi="宋体" w:eastAsia="宋体" w:cs="宋体"/>
                <w:b w:val="0"/>
                <w:color w:val="000000"/>
                <w:sz w:val="20"/>
              </w:rPr>
              <w:t>提交目录</w:t>
            </w:r>
          </w:p>
        </w:tc>
        <w:tc>
          <w:tcPr>
            <w:tcW w:w="6463" w:type="dxa"/>
            <w:tcMar>
              <w:top w:w="70" w:type="dxa"/>
              <w:left w:w="90" w:type="dxa"/>
              <w:bottom w:w="70" w:type="dxa"/>
              <w:right w:w="90" w:type="dxa"/>
            </w:tcMar>
            <w:vAlign w:val="center"/>
          </w:tcPr>
          <w:p w14:paraId="22E56812">
            <w:pPr>
              <w:spacing w:before="0" w:after="0" w:line="300" w:lineRule="auto"/>
              <w:ind w:firstLine="0"/>
              <w:jc w:val="left"/>
            </w:pPr>
            <w:r>
              <w:rPr>
                <w:rFonts w:ascii="宋体" w:hAnsi="宋体" w:eastAsia="宋体" w:cs="宋体"/>
                <w:b w:val="0"/>
                <w:color w:val="000000"/>
                <w:sz w:val="20"/>
              </w:rPr>
              <w:t>命名为班级_学号_姓名_课题名称</w:t>
            </w:r>
          </w:p>
        </w:tc>
      </w:tr>
    </w:tbl>
    <w:p w14:paraId="7DD3320B">
      <w:pPr>
        <w:spacing w:after="0"/>
      </w:pPr>
    </w:p>
    <w:p w14:paraId="255B20C2">
      <w:r>
        <w:br w:type="page"/>
      </w:r>
    </w:p>
    <w:p w14:paraId="0C485EAB">
      <w:pPr>
        <w:pStyle w:val="3"/>
      </w:pPr>
      <w:bookmarkStart w:id="13" w:name="chapter8"/>
      <w:r>
        <w:t>8 后续可扩展方向</w:t>
      </w:r>
      <w:bookmarkEnd w:id="13"/>
    </w:p>
    <w:p w14:paraId="490550CF">
      <w:pPr>
        <w:ind w:firstLine="420"/>
      </w:pPr>
      <w:r>
        <w:rPr>
          <w:rFonts w:ascii="宋体" w:hAnsi="宋体" w:eastAsia="宋体" w:cs="宋体"/>
          <w:b w:val="0"/>
          <w:color w:val="000000"/>
          <w:sz w:val="21"/>
        </w:rPr>
        <w:t>在完成任务书规定的功能后，可考虑以下完善方向。这些内容仅作为后续研究和改进设想，不纳入本次课设的开发计划与验收范围。</w:t>
      </w:r>
    </w:p>
    <w:p w14:paraId="0C0886F3">
      <w:pPr>
        <w:keepNext/>
        <w:spacing w:after="120" w:line="264" w:lineRule="auto"/>
        <w:jc w:val="center"/>
      </w:pPr>
      <w:r>
        <w:rPr>
          <w:rFonts w:ascii="宋体" w:hAnsi="宋体" w:eastAsia="宋体" w:cs="宋体"/>
          <w:b w:val="0"/>
          <w:color w:val="000000"/>
          <w:sz w:val="19"/>
        </w:rPr>
        <w:t>表 28  后续可扩展方向</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041"/>
        <w:gridCol w:w="6236"/>
      </w:tblGrid>
      <w:tr w14:paraId="601FE9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041" w:type="dxa"/>
            <w:shd w:val="clear" w:color="auto" w:fill="E9EEF2"/>
            <w:tcMar>
              <w:top w:w="70" w:type="dxa"/>
              <w:left w:w="90" w:type="dxa"/>
              <w:bottom w:w="70" w:type="dxa"/>
              <w:right w:w="90" w:type="dxa"/>
            </w:tcMar>
            <w:vAlign w:val="center"/>
          </w:tcPr>
          <w:p w14:paraId="140FA685">
            <w:pPr>
              <w:spacing w:before="0" w:after="0" w:line="300" w:lineRule="auto"/>
              <w:ind w:firstLine="0"/>
              <w:jc w:val="left"/>
            </w:pPr>
            <w:r>
              <w:rPr>
                <w:rFonts w:ascii="宋体" w:hAnsi="宋体" w:eastAsia="宋体" w:cs="宋体"/>
                <w:b/>
                <w:color w:val="000000"/>
                <w:sz w:val="20"/>
              </w:rPr>
              <w:t>扩展方向</w:t>
            </w:r>
          </w:p>
        </w:tc>
        <w:tc>
          <w:tcPr>
            <w:tcW w:w="6236" w:type="dxa"/>
            <w:shd w:val="clear" w:color="auto" w:fill="E9EEF2"/>
            <w:tcMar>
              <w:top w:w="70" w:type="dxa"/>
              <w:left w:w="90" w:type="dxa"/>
              <w:bottom w:w="70" w:type="dxa"/>
              <w:right w:w="90" w:type="dxa"/>
            </w:tcMar>
            <w:vAlign w:val="center"/>
          </w:tcPr>
          <w:p w14:paraId="3CD70E75">
            <w:pPr>
              <w:spacing w:before="0" w:after="0" w:line="300" w:lineRule="auto"/>
              <w:ind w:firstLine="0"/>
              <w:jc w:val="left"/>
            </w:pPr>
            <w:r>
              <w:rPr>
                <w:rFonts w:ascii="宋体" w:hAnsi="宋体" w:eastAsia="宋体" w:cs="宋体"/>
                <w:b/>
                <w:color w:val="000000"/>
                <w:sz w:val="20"/>
              </w:rPr>
              <w:t>可扩展内容</w:t>
            </w:r>
          </w:p>
        </w:tc>
      </w:tr>
      <w:tr w14:paraId="70F23C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70" w:type="dxa"/>
              <w:left w:w="90" w:type="dxa"/>
              <w:bottom w:w="70" w:type="dxa"/>
              <w:right w:w="90" w:type="dxa"/>
            </w:tcMar>
            <w:vAlign w:val="center"/>
          </w:tcPr>
          <w:p w14:paraId="6CAECDB8">
            <w:pPr>
              <w:spacing w:before="0" w:after="0" w:line="300" w:lineRule="auto"/>
              <w:ind w:firstLine="0"/>
              <w:jc w:val="left"/>
            </w:pPr>
            <w:r>
              <w:rPr>
                <w:rFonts w:ascii="宋体" w:hAnsi="宋体" w:eastAsia="宋体" w:cs="宋体"/>
                <w:b w:val="0"/>
                <w:color w:val="000000"/>
                <w:sz w:val="20"/>
              </w:rPr>
              <w:t>统计结果导出</w:t>
            </w:r>
          </w:p>
        </w:tc>
        <w:tc>
          <w:tcPr>
            <w:tcW w:w="6236" w:type="dxa"/>
            <w:tcMar>
              <w:top w:w="70" w:type="dxa"/>
              <w:left w:w="90" w:type="dxa"/>
              <w:bottom w:w="70" w:type="dxa"/>
              <w:right w:w="90" w:type="dxa"/>
            </w:tcMar>
            <w:vAlign w:val="center"/>
          </w:tcPr>
          <w:p w14:paraId="3C0EC1F8">
            <w:pPr>
              <w:spacing w:before="0" w:after="0" w:line="300" w:lineRule="auto"/>
              <w:ind w:firstLine="0"/>
              <w:jc w:val="left"/>
            </w:pPr>
            <w:r>
              <w:rPr>
                <w:rFonts w:ascii="宋体" w:hAnsi="宋体" w:eastAsia="宋体" w:cs="宋体"/>
                <w:b w:val="0"/>
                <w:color w:val="000000"/>
                <w:sz w:val="20"/>
              </w:rPr>
              <w:t>在现有名单和汇总结果基础上增加 Excel 或 CSV 导出，便于保存和整理认证数据。</w:t>
            </w:r>
          </w:p>
        </w:tc>
      </w:tr>
      <w:tr w14:paraId="0FEDD9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70" w:type="dxa"/>
              <w:left w:w="90" w:type="dxa"/>
              <w:bottom w:w="70" w:type="dxa"/>
              <w:right w:w="90" w:type="dxa"/>
            </w:tcMar>
            <w:vAlign w:val="center"/>
          </w:tcPr>
          <w:p w14:paraId="6A42E9E5">
            <w:pPr>
              <w:spacing w:before="0" w:after="0" w:line="300" w:lineRule="auto"/>
              <w:ind w:firstLine="0"/>
              <w:jc w:val="left"/>
            </w:pPr>
            <w:r>
              <w:rPr>
                <w:rFonts w:ascii="宋体" w:hAnsi="宋体" w:eastAsia="宋体" w:cs="宋体"/>
                <w:b w:val="0"/>
                <w:color w:val="000000"/>
                <w:sz w:val="20"/>
              </w:rPr>
              <w:t>统计图表展示</w:t>
            </w:r>
          </w:p>
        </w:tc>
        <w:tc>
          <w:tcPr>
            <w:tcW w:w="6236" w:type="dxa"/>
            <w:tcMar>
              <w:top w:w="70" w:type="dxa"/>
              <w:left w:w="90" w:type="dxa"/>
              <w:bottom w:w="70" w:type="dxa"/>
              <w:right w:w="90" w:type="dxa"/>
            </w:tcMar>
            <w:vAlign w:val="center"/>
          </w:tcPr>
          <w:p w14:paraId="05554340">
            <w:pPr>
              <w:spacing w:before="0" w:after="0" w:line="300" w:lineRule="auto"/>
              <w:ind w:firstLine="0"/>
              <w:jc w:val="left"/>
            </w:pPr>
            <w:r>
              <w:rPr>
                <w:rFonts w:ascii="宋体" w:hAnsi="宋体" w:eastAsia="宋体" w:cs="宋体"/>
                <w:b w:val="0"/>
                <w:color w:val="000000"/>
                <w:sz w:val="20"/>
              </w:rPr>
              <w:t>用柱状图等形式展示各单位的认证人数与结果分布，提高统计信息的可读性。</w:t>
            </w:r>
          </w:p>
        </w:tc>
      </w:tr>
      <w:tr w14:paraId="0A60CC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70" w:type="dxa"/>
              <w:left w:w="90" w:type="dxa"/>
              <w:bottom w:w="70" w:type="dxa"/>
              <w:right w:w="90" w:type="dxa"/>
            </w:tcMar>
            <w:vAlign w:val="center"/>
          </w:tcPr>
          <w:p w14:paraId="23B0893E">
            <w:pPr>
              <w:spacing w:before="0" w:after="0" w:line="300" w:lineRule="auto"/>
              <w:ind w:firstLine="0"/>
              <w:jc w:val="left"/>
            </w:pPr>
            <w:r>
              <w:rPr>
                <w:rFonts w:ascii="宋体" w:hAnsi="宋体" w:eastAsia="宋体" w:cs="宋体"/>
                <w:b w:val="0"/>
                <w:color w:val="000000"/>
                <w:sz w:val="20"/>
              </w:rPr>
              <w:t>数据库备份与恢复</w:t>
            </w:r>
          </w:p>
        </w:tc>
        <w:tc>
          <w:tcPr>
            <w:tcW w:w="6236" w:type="dxa"/>
            <w:tcMar>
              <w:top w:w="70" w:type="dxa"/>
              <w:left w:w="90" w:type="dxa"/>
              <w:bottom w:w="70" w:type="dxa"/>
              <w:right w:w="90" w:type="dxa"/>
            </w:tcMar>
            <w:vAlign w:val="center"/>
          </w:tcPr>
          <w:p w14:paraId="6C31DE5D">
            <w:pPr>
              <w:spacing w:before="0" w:after="0" w:line="300" w:lineRule="auto"/>
              <w:ind w:firstLine="0"/>
              <w:jc w:val="left"/>
            </w:pPr>
            <w:r>
              <w:rPr>
                <w:rFonts w:ascii="宋体" w:hAnsi="宋体" w:eastAsia="宋体" w:cs="宋体"/>
                <w:b w:val="0"/>
                <w:color w:val="000000"/>
                <w:sz w:val="20"/>
              </w:rPr>
              <w:t>增加数据库备份与恢复入口，便于维护演示数据和历史记录。</w:t>
            </w:r>
          </w:p>
        </w:tc>
      </w:tr>
      <w:tr w14:paraId="26E12E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041" w:type="dxa"/>
            <w:tcMar>
              <w:top w:w="70" w:type="dxa"/>
              <w:left w:w="90" w:type="dxa"/>
              <w:bottom w:w="70" w:type="dxa"/>
              <w:right w:w="90" w:type="dxa"/>
            </w:tcMar>
            <w:vAlign w:val="center"/>
          </w:tcPr>
          <w:p w14:paraId="1ED95FE6">
            <w:pPr>
              <w:spacing w:before="0" w:after="0" w:line="300" w:lineRule="auto"/>
              <w:ind w:firstLine="0"/>
              <w:jc w:val="left"/>
            </w:pPr>
            <w:r>
              <w:rPr>
                <w:rFonts w:ascii="宋体" w:hAnsi="宋体" w:eastAsia="宋体" w:cs="宋体"/>
                <w:b w:val="0"/>
                <w:color w:val="000000"/>
                <w:sz w:val="20"/>
              </w:rPr>
              <w:t>多终端协同</w:t>
            </w:r>
          </w:p>
        </w:tc>
        <w:tc>
          <w:tcPr>
            <w:tcW w:w="6236" w:type="dxa"/>
            <w:tcMar>
              <w:top w:w="70" w:type="dxa"/>
              <w:left w:w="90" w:type="dxa"/>
              <w:bottom w:w="70" w:type="dxa"/>
              <w:right w:w="90" w:type="dxa"/>
            </w:tcMar>
            <w:vAlign w:val="center"/>
          </w:tcPr>
          <w:p w14:paraId="6F60CE6A">
            <w:pPr>
              <w:spacing w:before="0" w:after="0" w:line="300" w:lineRule="auto"/>
              <w:ind w:firstLine="0"/>
              <w:jc w:val="left"/>
            </w:pPr>
            <w:r>
              <w:rPr>
                <w:rFonts w:ascii="宋体" w:hAnsi="宋体" w:eastAsia="宋体" w:cs="宋体"/>
                <w:b w:val="0"/>
                <w:color w:val="000000"/>
                <w:sz w:val="20"/>
              </w:rPr>
              <w:t>沿用课堂人脸识别 SDK，研究多台终端共享人员信息和认证记录的方式。</w:t>
            </w:r>
          </w:p>
        </w:tc>
      </w:tr>
    </w:tbl>
    <w:p w14:paraId="0D642EEA">
      <w:pPr>
        <w:spacing w:after="0"/>
      </w:pPr>
    </w:p>
    <w:p w14:paraId="700AADE9">
      <w:pPr>
        <w:ind w:firstLine="420"/>
      </w:pPr>
    </w:p>
    <w:sectPr>
      <w:footerReference r:id="rId5" w:type="default"/>
      <w:pgSz w:w="11906" w:h="16838"/>
      <w:pgMar w:top="1440" w:right="1797" w:bottom="1440" w:left="1797" w:header="720" w:footer="709"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PingFang SC">
    <w:altName w:val="Cambria"/>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2F66C">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5E39"/>
    <w:rsid w:val="0015074B"/>
    <w:rsid w:val="0015406A"/>
    <w:rsid w:val="001C731A"/>
    <w:rsid w:val="0029639D"/>
    <w:rsid w:val="00326F90"/>
    <w:rsid w:val="004A4936"/>
    <w:rsid w:val="004B0959"/>
    <w:rsid w:val="00676BB3"/>
    <w:rsid w:val="00851593"/>
    <w:rsid w:val="009B13C0"/>
    <w:rsid w:val="00A93639"/>
    <w:rsid w:val="00AA1D8D"/>
    <w:rsid w:val="00B47730"/>
    <w:rsid w:val="00C07910"/>
    <w:rsid w:val="00CB0664"/>
    <w:rsid w:val="00E36F37"/>
    <w:rsid w:val="00E540E8"/>
    <w:rsid w:val="00F27B52"/>
    <w:rsid w:val="00FC693F"/>
    <w:rsid w:val="23A96747"/>
    <w:rsid w:val="27AC2C74"/>
    <w:rsid w:val="49C87685"/>
    <w:rsid w:val="59F944D5"/>
    <w:rsid w:val="625931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360" w:lineRule="auto"/>
    </w:pPr>
    <w:rPr>
      <w:rFonts w:ascii="宋体" w:hAnsi="宋体"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200" w:after="140" w:line="288" w:lineRule="auto"/>
      <w:outlineLvl w:val="0"/>
    </w:pPr>
    <w:rPr>
      <w:rFonts w:ascii="黑体" w:hAnsi="黑体" w:eastAsia="黑体"/>
      <w:bCs/>
      <w:color w:val="000000"/>
      <w:sz w:val="30"/>
      <w:szCs w:val="28"/>
    </w:rPr>
  </w:style>
  <w:style w:type="paragraph" w:styleId="4">
    <w:name w:val="heading 2"/>
    <w:basedOn w:val="1"/>
    <w:next w:val="1"/>
    <w:link w:val="139"/>
    <w:unhideWhenUsed/>
    <w:qFormat/>
    <w:uiPriority w:val="9"/>
    <w:pPr>
      <w:keepNext/>
      <w:keepLines/>
      <w:spacing w:before="200" w:after="140" w:line="288" w:lineRule="auto"/>
      <w:outlineLvl w:val="1"/>
    </w:pPr>
    <w:rPr>
      <w:rFonts w:ascii="黑体" w:hAnsi="黑体" w:eastAsia="黑体"/>
      <w:bCs/>
      <w:color w:val="000000"/>
      <w:sz w:val="24"/>
      <w:szCs w:val="26"/>
    </w:rPr>
  </w:style>
  <w:style w:type="paragraph" w:styleId="5">
    <w:name w:val="heading 3"/>
    <w:basedOn w:val="1"/>
    <w:next w:val="1"/>
    <w:link w:val="140"/>
    <w:unhideWhenUsed/>
    <w:qFormat/>
    <w:uiPriority w:val="9"/>
    <w:pPr>
      <w:keepNext/>
      <w:keepLines/>
      <w:spacing w:before="200" w:after="140" w:line="288" w:lineRule="auto"/>
      <w:outlineLvl w:val="2"/>
    </w:pPr>
    <w:rPr>
      <w:rFonts w:ascii="黑体" w:hAnsi="黑体" w:eastAsia="黑体"/>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before="0" w:after="120" w:line="360" w:lineRule="auto"/>
    </w:pPr>
    <w:rPr>
      <w:rFonts w:ascii="宋体" w:hAnsi="宋体" w:eastAsia="宋体"/>
      <w:color w:val="000000"/>
      <w:sz w:val="21"/>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line="480" w:lineRule="auto"/>
    </w:pPr>
  </w:style>
  <w:style w:type="paragraph" w:styleId="29">
    <w:name w:val="List Continue 2"/>
    <w:basedOn w:val="1"/>
    <w:unhideWhenUsed/>
    <w:uiPriority w:val="99"/>
    <w:pPr>
      <w:ind w:left="720"/>
      <w:contextualSpacing/>
    </w:pPr>
  </w:style>
  <w:style w:type="paragraph" w:styleId="30">
    <w:name w:val="List Continue 3"/>
    <w:basedOn w:val="1"/>
    <w:unhideWhenUsed/>
    <w:qFormat/>
    <w:uiPriority w:val="99"/>
    <w:pPr>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ront Matter Normal"/>
    <w:qFormat/>
    <w:uiPriority w:val="0"/>
    <w:pPr>
      <w:spacing w:after="120" w:line="347" w:lineRule="auto"/>
    </w:pPr>
    <w:rPr>
      <w:rFonts w:ascii="PingFang SC" w:hAnsi="PingFang SC" w:eastAsia="PingFang SC" w:cstheme="minorBidi"/>
      <w:color w:val="111827"/>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5666</Words>
  <Characters>7182</Characters>
  <Lines>156</Lines>
  <Paragraphs>193</Paragraphs>
  <TotalTime>3</TotalTime>
  <ScaleCrop>false</ScaleCrop>
  <LinksUpToDate>false</LinksUpToDate>
  <CharactersWithSpaces>7514</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杨泽</dc:creator>
  <cp:lastModifiedBy>杨泽</cp:lastModifiedBy>
  <dcterms:modified xsi:type="dcterms:W3CDTF">2026-10-23T03:57:50Z</dcterms:modified>
  <dc:subject>信息系统应用开发课程课题二十二</dc:subject>
  <dc:title>基于人脸识别的社保身份认证系统 项目分析报告</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eyJoZGlkIjoiNjNmMjlhMGMwMTQwNzQzMzU4NGU4Y2E0NTliOWY0NjYiLCJ1c2VySWQiOiIxODg3ODE4ODk5In0=</vt:lpwstr>
  </property>
  <property fmtid="{D5CDD505-2E9C-101B-9397-08002B2CF9AE}" pid="3" name="KSOProductBuildVer">
    <vt:lpwstr>2052-12.1.0.28488</vt:lpwstr>
  </property>
  <property fmtid="{D5CDD505-2E9C-101B-9397-08002B2CF9AE}" pid="4" name="ICV">
    <vt:lpwstr>7771911DE114403191039A665CA5588D_12</vt:lpwstr>
  </property>
</Properties>
</file>